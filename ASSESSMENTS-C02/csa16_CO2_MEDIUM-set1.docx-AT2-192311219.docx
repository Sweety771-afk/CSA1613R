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8BCDA8">
      <w:pPr>
        <w:pStyle w:val="2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53BBA4A6">
      <w:pPr>
        <w:pStyle w:val="4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14:paraId="22520D5E">
      <w:pPr>
        <w:pStyle w:val="9"/>
        <w:rPr>
          <w:b/>
          <w:sz w:val="28"/>
        </w:rPr>
      </w:pPr>
    </w:p>
    <w:p w14:paraId="40989086">
      <w:pPr>
        <w:pStyle w:val="9"/>
        <w:spacing w:before="137"/>
        <w:rPr>
          <w:b/>
          <w:sz w:val="28"/>
        </w:rPr>
      </w:pPr>
    </w:p>
    <w:p w14:paraId="66CFF7CF">
      <w:pPr>
        <w:pStyle w:val="6"/>
        <w:tabs>
          <w:tab w:val="left" w:pos="2324"/>
        </w:tabs>
      </w:pPr>
      <w:r>
        <w:t xml:space="preserve">COURSE </w:t>
      </w:r>
      <w:r>
        <w:rPr>
          <w:spacing w:val="-2"/>
        </w:rPr>
        <w:t>NAME:</w:t>
      </w:r>
      <w:r>
        <w:tab/>
      </w:r>
      <w:r>
        <w:t>CSA16</w:t>
      </w:r>
      <w:r>
        <w:rPr>
          <w:spacing w:val="55"/>
        </w:rPr>
        <w:t xml:space="preserve"> </w:t>
      </w:r>
      <w:r>
        <w:t>COURSE</w:t>
      </w:r>
      <w:r>
        <w:rPr>
          <w:spacing w:val="-3"/>
        </w:rPr>
        <w:t xml:space="preserve"> </w:t>
      </w:r>
      <w:r>
        <w:t>CODE: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Warehousing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Mining</w:t>
      </w:r>
    </w:p>
    <w:p w14:paraId="4AFEDFDD">
      <w:pPr>
        <w:pStyle w:val="9"/>
        <w:rPr>
          <w:b/>
          <w:sz w:val="20"/>
        </w:rPr>
      </w:pPr>
    </w:p>
    <w:p w14:paraId="53BC6F40">
      <w:pPr>
        <w:pStyle w:val="9"/>
        <w:rPr>
          <w:b/>
          <w:sz w:val="20"/>
        </w:rPr>
      </w:pPr>
    </w:p>
    <w:p w14:paraId="54F7A634">
      <w:pPr>
        <w:pStyle w:val="9"/>
        <w:rPr>
          <w:b/>
          <w:sz w:val="20"/>
        </w:rPr>
      </w:pPr>
    </w:p>
    <w:p w14:paraId="3B71941C">
      <w:pPr>
        <w:pStyle w:val="9"/>
        <w:spacing w:before="6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203200</wp:posOffset>
                </wp:positionV>
                <wp:extent cx="5743575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3.5pt;margin-top:16pt;height:0.1pt;width:452.25pt;mso-position-horizontal-relative:page;mso-wrap-distance-bottom:0pt;mso-wrap-distance-top:0pt;z-index:-251653120;mso-width-relative:page;mso-height-relative:page;" filled="f" stroked="t" coordsize="5743575,1" o:gfxdata="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T28hfNkAAAAKAQAADwAAAAAAAAAB&#10;ACAAAAAiAAAAZHJzL2Rvd25yZXYueG1sUEsBAhQAFAAAAAgAh07iQOJjjmUPAgAAewQAAA4AAAAA&#10;AAAAAQAgAAAAKAEAAGRycy9lMm9Eb2MueG1sUEsFBgAAAAAGAAYAWQEAAKkFAAAAAA==&#10;" path="m0,0l5743575,0e">
                <v:fill on="f" focussize="0,0"/>
                <v:stroke weight="2.25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C17868D">
      <w:pPr>
        <w:pStyle w:val="9"/>
        <w:spacing w:before="47"/>
        <w:rPr>
          <w:b/>
        </w:rPr>
      </w:pPr>
    </w:p>
    <w:p w14:paraId="69E017CF">
      <w:pPr>
        <w:pStyle w:val="6"/>
        <w:spacing w:before="0"/>
      </w:pPr>
      <w:r>
        <w:t xml:space="preserve">COURSE OUTCOME </w:t>
      </w:r>
      <w:r>
        <w:rPr>
          <w:spacing w:val="-2"/>
        </w:rPr>
        <w:t>COVERED</w:t>
      </w:r>
    </w:p>
    <w:p w14:paraId="4DC406D3">
      <w:pPr>
        <w:pStyle w:val="9"/>
        <w:rPr>
          <w:b/>
        </w:rPr>
      </w:pPr>
    </w:p>
    <w:p w14:paraId="44B7D69A">
      <w:pPr>
        <w:pStyle w:val="9"/>
        <w:ind w:left="165" w:right="1466"/>
        <w:rPr>
          <w:sz w:val="20"/>
        </w:rPr>
      </w:pPr>
      <w:r>
        <w:rPr>
          <w:b/>
        </w:rPr>
        <w:t xml:space="preserve">CO2: </w:t>
      </w:r>
      <w:r>
        <w:t>Apply suitable Data Pre processing techniques like Data cleaning, Data intergration,Data</w:t>
      </w:r>
      <w:r>
        <w:rPr>
          <w:spacing w:val="-6"/>
        </w:rPr>
        <w:t xml:space="preserve"> </w:t>
      </w:r>
      <w:r>
        <w:t>transformation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Reduction</w:t>
      </w:r>
      <w:r>
        <w:rPr>
          <w:spacing w:val="-6"/>
        </w:rPr>
        <w:t xml:space="preserve"> </w:t>
      </w:r>
      <w:r>
        <w:t>,for</w:t>
      </w:r>
      <w:r>
        <w:rPr>
          <w:spacing w:val="-6"/>
        </w:rPr>
        <w:t xml:space="preserve"> </w:t>
      </w:r>
      <w:r>
        <w:t>effective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preparation</w:t>
      </w:r>
      <w:r>
        <w:rPr>
          <w:spacing w:val="-15"/>
        </w:rPr>
        <w:t xml:space="preserve"> </w:t>
      </w:r>
      <w:r>
        <w:rPr>
          <w:sz w:val="20"/>
        </w:rPr>
        <w:t>(BL3,BL4)</w:t>
      </w:r>
    </w:p>
    <w:p w14:paraId="43495945">
      <w:pPr>
        <w:pStyle w:val="9"/>
        <w:rPr>
          <w:sz w:val="20"/>
        </w:rPr>
      </w:pPr>
    </w:p>
    <w:p w14:paraId="6B6F455C">
      <w:pPr>
        <w:pStyle w:val="9"/>
        <w:rPr>
          <w:sz w:val="20"/>
        </w:rPr>
      </w:pPr>
    </w:p>
    <w:p w14:paraId="0CA8FCCB">
      <w:pPr>
        <w:pStyle w:val="9"/>
        <w:spacing w:before="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186690</wp:posOffset>
                </wp:positionV>
                <wp:extent cx="5743575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3.5pt;margin-top:14.7pt;height:0.1pt;width:452.25pt;mso-position-horizontal-relative:page;mso-wrap-distance-bottom:0pt;mso-wrap-distance-top:0pt;z-index:-251653120;mso-width-relative:page;mso-height-relative:page;" filled="f" stroked="t" coordsize="5743575,1" o:gfxdata="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KzdsuLaAAAACgEAAA8AAAAAAAAA&#10;AQAgAAAAIgAAAGRycy9kb3ducmV2LnhtbFBLAQIUABQAAAAIAIdO4kCt5bjHDwIAAHsEAAAOAAAA&#10;AAAAAAEAIAAAACkBAABkcnMvZTJvRG9jLnhtbFBLBQYAAAAABgAGAFkBAACqBQAAAAA=&#10;" path="m0,0l5743575,0e">
                <v:fill on="f" focussize="0,0"/>
                <v:stroke weight="2.25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01BA1DB">
      <w:pPr>
        <w:pStyle w:val="9"/>
        <w:spacing w:before="51"/>
      </w:pPr>
    </w:p>
    <w:p w14:paraId="26B75E5F">
      <w:pPr>
        <w:pStyle w:val="6"/>
        <w:tabs>
          <w:tab w:val="left" w:pos="5924"/>
        </w:tabs>
      </w:pPr>
      <w:r>
        <w:t xml:space="preserve">QUESTIONS: </w:t>
      </w:r>
      <w:r>
        <w:rPr>
          <w:spacing w:val="-10"/>
        </w:rPr>
        <w:t>5</w:t>
      </w:r>
      <w:r>
        <w:tab/>
      </w:r>
      <w:r>
        <w:rPr>
          <w:spacing w:val="-2"/>
        </w:rPr>
        <w:t>Total</w:t>
      </w:r>
      <w:r>
        <w:rPr>
          <w:spacing w:val="-13"/>
        </w:rPr>
        <w:t xml:space="preserve"> </w:t>
      </w:r>
      <w:r>
        <w:rPr>
          <w:spacing w:val="-2"/>
        </w:rPr>
        <w:t>Marks:50</w:t>
      </w:r>
    </w:p>
    <w:p w14:paraId="65FABCE8">
      <w:pPr>
        <w:pStyle w:val="9"/>
        <w:spacing w:before="276"/>
        <w:ind w:left="2985"/>
      </w:pPr>
      <w:r>
        <w:t>Annexure</w:t>
      </w:r>
      <w:r>
        <w:rPr>
          <w:spacing w:val="60"/>
        </w:rPr>
        <w:t xml:space="preserve"> </w:t>
      </w:r>
      <w:r>
        <w:rPr>
          <w:spacing w:val="-10"/>
        </w:rPr>
        <w:t>A</w:t>
      </w:r>
    </w:p>
    <w:p w14:paraId="79A556A1">
      <w:pPr>
        <w:spacing w:before="0"/>
        <w:ind w:left="2325" w:right="0" w:firstLine="0"/>
        <w:jc w:val="left"/>
        <w:rPr>
          <w:sz w:val="22"/>
        </w:rPr>
      </w:pPr>
      <w:r>
        <w:rPr>
          <w:sz w:val="22"/>
        </w:rPr>
        <w:t>SENARIO</w:t>
      </w:r>
      <w:r>
        <w:rPr>
          <w:spacing w:val="-6"/>
          <w:sz w:val="22"/>
        </w:rPr>
        <w:t xml:space="preserve"> </w:t>
      </w:r>
      <w:r>
        <w:rPr>
          <w:sz w:val="22"/>
        </w:rPr>
        <w:t>BASED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QUESTIONS</w:t>
      </w:r>
    </w:p>
    <w:p w14:paraId="718089F2">
      <w:pPr>
        <w:pStyle w:val="9"/>
        <w:rPr>
          <w:sz w:val="20"/>
        </w:rPr>
      </w:pPr>
    </w:p>
    <w:p w14:paraId="45CBE7AD">
      <w:pPr>
        <w:pStyle w:val="9"/>
        <w:rPr>
          <w:sz w:val="20"/>
        </w:rPr>
      </w:pPr>
    </w:p>
    <w:p w14:paraId="10487398">
      <w:pPr>
        <w:pStyle w:val="9"/>
        <w:spacing w:before="133"/>
        <w:rPr>
          <w:sz w:val="20"/>
        </w:rPr>
      </w:pPr>
    </w:p>
    <w:tbl>
      <w:tblPr>
        <w:tblStyle w:val="8"/>
        <w:tblW w:w="0" w:type="auto"/>
        <w:tblInd w:w="18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40"/>
        <w:gridCol w:w="1520"/>
        <w:gridCol w:w="1480"/>
        <w:gridCol w:w="1200"/>
        <w:gridCol w:w="1440"/>
        <w:gridCol w:w="1480"/>
        <w:gridCol w:w="1000"/>
      </w:tblGrid>
      <w:tr w14:paraId="6E33D63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0" w:hRule="atLeast"/>
        </w:trPr>
        <w:tc>
          <w:tcPr>
            <w:tcW w:w="1240" w:type="dxa"/>
          </w:tcPr>
          <w:p w14:paraId="543BA9F2">
            <w:pPr>
              <w:pStyle w:val="12"/>
              <w:spacing w:before="0" w:line="275" w:lineRule="exact"/>
              <w:ind w:left="94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spacing w:val="-2"/>
                <w:sz w:val="24"/>
              </w:rPr>
              <w:t>Criteria</w:t>
            </w:r>
          </w:p>
        </w:tc>
        <w:tc>
          <w:tcPr>
            <w:tcW w:w="1520" w:type="dxa"/>
          </w:tcPr>
          <w:p w14:paraId="553C3594">
            <w:pPr>
              <w:pStyle w:val="12"/>
              <w:spacing w:before="0"/>
              <w:ind w:left="99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Scenario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pacing w:val="-5"/>
                <w:sz w:val="20"/>
              </w:rPr>
              <w:t>(2)</w:t>
            </w:r>
          </w:p>
        </w:tc>
        <w:tc>
          <w:tcPr>
            <w:tcW w:w="1480" w:type="dxa"/>
          </w:tcPr>
          <w:p w14:paraId="13885595">
            <w:pPr>
              <w:pStyle w:val="12"/>
              <w:spacing w:before="0"/>
              <w:ind w:left="94" w:right="124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 xml:space="preserve">Identification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Issues </w:t>
            </w:r>
            <w:r>
              <w:rPr>
                <w:rFonts w:ascii="Times New Roman"/>
                <w:b/>
                <w:i/>
                <w:spacing w:val="-4"/>
                <w:sz w:val="20"/>
              </w:rPr>
              <w:t>(2)</w:t>
            </w:r>
          </w:p>
        </w:tc>
        <w:tc>
          <w:tcPr>
            <w:tcW w:w="1200" w:type="dxa"/>
          </w:tcPr>
          <w:p w14:paraId="2728D6E4">
            <w:pPr>
              <w:pStyle w:val="12"/>
              <w:spacing w:before="0" w:line="230" w:lineRule="exact"/>
              <w:ind w:left="99" w:right="99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 xml:space="preserve">Application </w:t>
            </w:r>
            <w:r>
              <w:rPr>
                <w:spacing w:val="-6"/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 xml:space="preserve">Concepts 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>(2.5)</w:t>
            </w:r>
          </w:p>
        </w:tc>
        <w:tc>
          <w:tcPr>
            <w:tcW w:w="1440" w:type="dxa"/>
          </w:tcPr>
          <w:p w14:paraId="0CF92011">
            <w:pPr>
              <w:pStyle w:val="12"/>
              <w:spacing w:before="0"/>
              <w:ind w:left="99" w:right="381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 xml:space="preserve">Decision </w:t>
            </w:r>
            <w:r>
              <w:rPr>
                <w:sz w:val="20"/>
              </w:rPr>
              <w:t>Making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(2)</w:t>
            </w:r>
          </w:p>
        </w:tc>
        <w:tc>
          <w:tcPr>
            <w:tcW w:w="1480" w:type="dxa"/>
          </w:tcPr>
          <w:p w14:paraId="17D6EBDA">
            <w:pPr>
              <w:pStyle w:val="12"/>
              <w:spacing w:before="0"/>
              <w:ind w:left="99" w:right="456"/>
              <w:rPr>
                <w:rFonts w:ascii="Times New Roman"/>
                <w:b/>
                <w:i/>
                <w:sz w:val="20"/>
              </w:rPr>
            </w:pPr>
            <w:r>
              <w:rPr>
                <w:sz w:val="20"/>
              </w:rPr>
              <w:t xml:space="preserve">Clarity of </w:t>
            </w:r>
            <w:r>
              <w:rPr>
                <w:spacing w:val="-2"/>
                <w:sz w:val="20"/>
              </w:rPr>
              <w:t xml:space="preserve">Response 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>(1.5)</w:t>
            </w:r>
          </w:p>
        </w:tc>
        <w:tc>
          <w:tcPr>
            <w:tcW w:w="1000" w:type="dxa"/>
          </w:tcPr>
          <w:p w14:paraId="6DE7DF59">
            <w:pPr>
              <w:pStyle w:val="12"/>
              <w:spacing w:before="0" w:line="229" w:lineRule="exact"/>
              <w:ind w:left="104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pacing w:val="-2"/>
                <w:sz w:val="20"/>
              </w:rPr>
              <w:t>Total(10)</w:t>
            </w:r>
          </w:p>
        </w:tc>
      </w:tr>
      <w:tr w14:paraId="5353074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" w:hRule="atLeast"/>
        </w:trPr>
        <w:tc>
          <w:tcPr>
            <w:tcW w:w="1240" w:type="dxa"/>
          </w:tcPr>
          <w:p w14:paraId="21FDFDB4">
            <w:pPr>
              <w:pStyle w:val="12"/>
              <w:spacing w:before="0" w:line="240" w:lineRule="exact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2"/>
                <w:sz w:val="24"/>
              </w:rPr>
              <w:t>Weightage</w:t>
            </w:r>
          </w:p>
        </w:tc>
        <w:tc>
          <w:tcPr>
            <w:tcW w:w="1520" w:type="dxa"/>
          </w:tcPr>
          <w:p w14:paraId="3B0C120C">
            <w:pPr>
              <w:pStyle w:val="12"/>
              <w:spacing w:before="0" w:line="240" w:lineRule="exact"/>
              <w:ind w:left="99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20%</w:t>
            </w:r>
          </w:p>
        </w:tc>
        <w:tc>
          <w:tcPr>
            <w:tcW w:w="1480" w:type="dxa"/>
          </w:tcPr>
          <w:p w14:paraId="11F7E879">
            <w:pPr>
              <w:pStyle w:val="12"/>
              <w:spacing w:before="0" w:line="225" w:lineRule="exact"/>
              <w:ind w:left="9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20%</w:t>
            </w:r>
          </w:p>
        </w:tc>
        <w:tc>
          <w:tcPr>
            <w:tcW w:w="1200" w:type="dxa"/>
          </w:tcPr>
          <w:p w14:paraId="77C0208C">
            <w:pPr>
              <w:pStyle w:val="12"/>
              <w:spacing w:before="0" w:line="225" w:lineRule="exact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25%</w:t>
            </w:r>
          </w:p>
        </w:tc>
        <w:tc>
          <w:tcPr>
            <w:tcW w:w="1440" w:type="dxa"/>
          </w:tcPr>
          <w:p w14:paraId="2C310F62">
            <w:pPr>
              <w:pStyle w:val="12"/>
              <w:spacing w:before="0" w:line="225" w:lineRule="exact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20%</w:t>
            </w:r>
          </w:p>
        </w:tc>
        <w:tc>
          <w:tcPr>
            <w:tcW w:w="1480" w:type="dxa"/>
          </w:tcPr>
          <w:p w14:paraId="64D2E4D7">
            <w:pPr>
              <w:pStyle w:val="12"/>
              <w:spacing w:before="0" w:line="225" w:lineRule="exact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15%</w:t>
            </w:r>
          </w:p>
        </w:tc>
        <w:tc>
          <w:tcPr>
            <w:tcW w:w="1000" w:type="dxa"/>
          </w:tcPr>
          <w:p w14:paraId="15B0CEB6">
            <w:pPr>
              <w:pStyle w:val="12"/>
              <w:spacing w:before="0" w:line="240" w:lineRule="exact"/>
              <w:ind w:left="10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4"/>
                <w:sz w:val="24"/>
              </w:rPr>
              <w:t>100%</w:t>
            </w:r>
          </w:p>
        </w:tc>
      </w:tr>
      <w:tr w14:paraId="723B2CA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240" w:type="dxa"/>
          </w:tcPr>
          <w:p w14:paraId="32D59F96">
            <w:pPr>
              <w:pStyle w:val="12"/>
              <w:spacing w:before="6" w:line="254" w:lineRule="exact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Q1</w:t>
            </w:r>
          </w:p>
        </w:tc>
        <w:tc>
          <w:tcPr>
            <w:tcW w:w="1520" w:type="dxa"/>
          </w:tcPr>
          <w:p w14:paraId="2E6FF9A8">
            <w:pPr>
              <w:pStyle w:val="12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480" w:type="dxa"/>
          </w:tcPr>
          <w:p w14:paraId="7B7B0336">
            <w:pPr>
              <w:pStyle w:val="12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00" w:type="dxa"/>
          </w:tcPr>
          <w:p w14:paraId="6A493853">
            <w:pPr>
              <w:pStyle w:val="12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2539EC1E">
            <w:pPr>
              <w:pStyle w:val="12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480" w:type="dxa"/>
          </w:tcPr>
          <w:p w14:paraId="6619B03A">
            <w:pPr>
              <w:pStyle w:val="12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</w:tcPr>
          <w:p w14:paraId="594A1926">
            <w:pPr>
              <w:pStyle w:val="12"/>
              <w:spacing w:before="0"/>
              <w:rPr>
                <w:rFonts w:ascii="Times New Roman"/>
                <w:sz w:val="20"/>
              </w:rPr>
            </w:pPr>
          </w:p>
        </w:tc>
      </w:tr>
      <w:tr w14:paraId="6F5016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240" w:type="dxa"/>
          </w:tcPr>
          <w:p w14:paraId="7AB7572C">
            <w:pPr>
              <w:pStyle w:val="12"/>
              <w:spacing w:before="0" w:line="240" w:lineRule="exact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Q2</w:t>
            </w:r>
          </w:p>
        </w:tc>
        <w:tc>
          <w:tcPr>
            <w:tcW w:w="1520" w:type="dxa"/>
          </w:tcPr>
          <w:p w14:paraId="3035FE12">
            <w:pPr>
              <w:pStyle w:val="12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80" w:type="dxa"/>
          </w:tcPr>
          <w:p w14:paraId="7B6A5920">
            <w:pPr>
              <w:pStyle w:val="12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 w14:paraId="680B21B0">
            <w:pPr>
              <w:pStyle w:val="12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650C12D6">
            <w:pPr>
              <w:pStyle w:val="12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80" w:type="dxa"/>
          </w:tcPr>
          <w:p w14:paraId="1F318347">
            <w:pPr>
              <w:pStyle w:val="12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</w:tcPr>
          <w:p w14:paraId="16117DB8">
            <w:pPr>
              <w:pStyle w:val="12"/>
              <w:spacing w:before="0"/>
              <w:rPr>
                <w:rFonts w:ascii="Times New Roman"/>
                <w:sz w:val="18"/>
              </w:rPr>
            </w:pPr>
          </w:p>
        </w:tc>
      </w:tr>
      <w:tr w14:paraId="7FA1CC5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240" w:type="dxa"/>
          </w:tcPr>
          <w:p w14:paraId="1888213F">
            <w:pPr>
              <w:pStyle w:val="12"/>
              <w:spacing w:before="8" w:line="252" w:lineRule="exact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Q3</w:t>
            </w:r>
          </w:p>
        </w:tc>
        <w:tc>
          <w:tcPr>
            <w:tcW w:w="1520" w:type="dxa"/>
          </w:tcPr>
          <w:p w14:paraId="20CD5160">
            <w:pPr>
              <w:pStyle w:val="12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480" w:type="dxa"/>
          </w:tcPr>
          <w:p w14:paraId="19278DFB">
            <w:pPr>
              <w:pStyle w:val="12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00" w:type="dxa"/>
          </w:tcPr>
          <w:p w14:paraId="0D29AB6E">
            <w:pPr>
              <w:pStyle w:val="12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54F18F29">
            <w:pPr>
              <w:pStyle w:val="12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480" w:type="dxa"/>
          </w:tcPr>
          <w:p w14:paraId="5524451E">
            <w:pPr>
              <w:pStyle w:val="12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</w:tcPr>
          <w:p w14:paraId="27CC5A39">
            <w:pPr>
              <w:pStyle w:val="12"/>
              <w:spacing w:before="0"/>
              <w:rPr>
                <w:rFonts w:ascii="Times New Roman"/>
                <w:sz w:val="20"/>
              </w:rPr>
            </w:pPr>
          </w:p>
        </w:tc>
      </w:tr>
      <w:tr w14:paraId="744DE15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240" w:type="dxa"/>
          </w:tcPr>
          <w:p w14:paraId="6DFEEA8C">
            <w:pPr>
              <w:pStyle w:val="12"/>
              <w:spacing w:before="0" w:line="240" w:lineRule="exact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Q4</w:t>
            </w:r>
          </w:p>
        </w:tc>
        <w:tc>
          <w:tcPr>
            <w:tcW w:w="1520" w:type="dxa"/>
          </w:tcPr>
          <w:p w14:paraId="7C9B3B58">
            <w:pPr>
              <w:pStyle w:val="12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80" w:type="dxa"/>
          </w:tcPr>
          <w:p w14:paraId="51DD89B6">
            <w:pPr>
              <w:pStyle w:val="12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 w14:paraId="246CA547">
            <w:pPr>
              <w:pStyle w:val="12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1E91CEBA">
            <w:pPr>
              <w:pStyle w:val="12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80" w:type="dxa"/>
          </w:tcPr>
          <w:p w14:paraId="02164793">
            <w:pPr>
              <w:pStyle w:val="12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</w:tcPr>
          <w:p w14:paraId="79EDF923">
            <w:pPr>
              <w:pStyle w:val="12"/>
              <w:spacing w:before="0"/>
              <w:rPr>
                <w:rFonts w:ascii="Times New Roman"/>
                <w:sz w:val="18"/>
              </w:rPr>
            </w:pPr>
          </w:p>
        </w:tc>
      </w:tr>
      <w:tr w14:paraId="5045BE1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240" w:type="dxa"/>
          </w:tcPr>
          <w:p w14:paraId="667139AB">
            <w:pPr>
              <w:pStyle w:val="12"/>
              <w:spacing w:line="250" w:lineRule="exact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Q5</w:t>
            </w:r>
          </w:p>
        </w:tc>
        <w:tc>
          <w:tcPr>
            <w:tcW w:w="1520" w:type="dxa"/>
          </w:tcPr>
          <w:p w14:paraId="0FC34FFE">
            <w:pPr>
              <w:pStyle w:val="12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480" w:type="dxa"/>
          </w:tcPr>
          <w:p w14:paraId="33D45F11">
            <w:pPr>
              <w:pStyle w:val="12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00" w:type="dxa"/>
          </w:tcPr>
          <w:p w14:paraId="3140B028">
            <w:pPr>
              <w:pStyle w:val="12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081B4382">
            <w:pPr>
              <w:pStyle w:val="12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480" w:type="dxa"/>
          </w:tcPr>
          <w:p w14:paraId="1AAD860E">
            <w:pPr>
              <w:pStyle w:val="12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</w:tcPr>
          <w:p w14:paraId="434E9497">
            <w:pPr>
              <w:pStyle w:val="12"/>
              <w:spacing w:before="0"/>
              <w:rPr>
                <w:rFonts w:ascii="Times New Roman"/>
                <w:sz w:val="20"/>
              </w:rPr>
            </w:pPr>
          </w:p>
        </w:tc>
      </w:tr>
    </w:tbl>
    <w:p w14:paraId="11558ADA">
      <w:pPr>
        <w:pStyle w:val="9"/>
        <w:rPr>
          <w:sz w:val="20"/>
        </w:rPr>
      </w:pPr>
    </w:p>
    <w:p w14:paraId="77EE4676">
      <w:pPr>
        <w:pStyle w:val="9"/>
        <w:rPr>
          <w:sz w:val="20"/>
        </w:rPr>
      </w:pPr>
    </w:p>
    <w:p w14:paraId="61AB5060">
      <w:pPr>
        <w:pStyle w:val="9"/>
        <w:rPr>
          <w:sz w:val="20"/>
        </w:rPr>
      </w:pPr>
    </w:p>
    <w:p w14:paraId="0F19B2B9">
      <w:pPr>
        <w:pStyle w:val="9"/>
        <w:spacing w:before="8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217170</wp:posOffset>
                </wp:positionV>
                <wp:extent cx="5743575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3.5pt;margin-top:17.1pt;height:0.1pt;width:452.25pt;mso-position-horizontal-relative:page;mso-wrap-distance-bottom:0pt;mso-wrap-distance-top:0pt;z-index:-251652096;mso-width-relative:page;mso-height-relative:page;" filled="f" stroked="t" coordsize="5743575,1" o:gfxdata="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DjRnyTZAAAACgEAAA8AAAAAAAAA&#10;AQAgAAAAIgAAAGRycy9kb3ducmV2LnhtbFBLAQIUABQAAAAIAIdO4kBXmoUQEAIAAHsEAAAOAAAA&#10;AAAAAAEAIAAAACgBAABkcnMvZTJvRG9jLnhtbFBLBQYAAAAABgAGAFkBAACqBQAAAAA=&#10;" path="m0,0l5743575,0e">
                <v:fill on="f" focussize="0,0"/>
                <v:stroke weight="2.25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B791BC8">
      <w:pPr>
        <w:pStyle w:val="9"/>
        <w:spacing w:before="51"/>
      </w:pPr>
    </w:p>
    <w:p w14:paraId="5927A0F9">
      <w:pPr>
        <w:spacing w:before="1"/>
        <w:ind w:left="165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6A0D1997">
      <w:pPr>
        <w:tabs>
          <w:tab w:val="left" w:pos="2791"/>
        </w:tabs>
        <w:spacing w:before="276"/>
        <w:ind w:left="165" w:right="1466" w:firstLine="0"/>
        <w:jc w:val="left"/>
        <w:rPr>
          <w:i/>
          <w:sz w:val="24"/>
        </w:rPr>
      </w:pPr>
      <w:r>
        <w:rPr>
          <w:i/>
          <w:sz w:val="24"/>
        </w:rPr>
        <w:t xml:space="preserve">I </w:t>
      </w:r>
      <w:r>
        <w:rPr>
          <w:rFonts w:hint="default"/>
          <w:i/>
          <w:sz w:val="24"/>
          <w:lang w:val="en-US"/>
        </w:rPr>
        <w:t>__v.dharanireddy(192311219)</w:t>
      </w:r>
      <w:r>
        <w:rPr>
          <w:sz w:val="24"/>
          <w:u w:val="single"/>
        </w:rPr>
        <w:tab/>
      </w:r>
      <w:r>
        <w:rPr>
          <w:spacing w:val="-27"/>
          <w:sz w:val="24"/>
        </w:rPr>
        <w:t xml:space="preserve"> </w:t>
      </w:r>
      <w:r>
        <w:rPr>
          <w:i/>
          <w:sz w:val="24"/>
        </w:rPr>
        <w:t>(Name / Reg No) certify that this submission is my original work and that I have adhered to the guidelines specified for this assessment.</w:t>
      </w:r>
    </w:p>
    <w:p w14:paraId="4C6F0F1E">
      <w:pPr>
        <w:spacing w:before="0"/>
        <w:ind w:left="165" w:right="0" w:firstLine="0"/>
        <w:jc w:val="left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 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 integrity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 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15F2C74D">
      <w:pPr>
        <w:spacing w:before="276"/>
        <w:ind w:left="165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</w:p>
    <w:p w14:paraId="280BF871">
      <w:pPr>
        <w:spacing w:after="0"/>
        <w:jc w:val="left"/>
        <w:rPr>
          <w:b/>
          <w:i/>
          <w:sz w:val="24"/>
        </w:rPr>
        <w:sectPr>
          <w:type w:val="continuous"/>
          <w:pgSz w:w="11920" w:h="16840"/>
          <w:pgMar w:top="1380" w:right="0" w:bottom="280" w:left="1275" w:header="720" w:footer="720" w:gutter="0"/>
          <w:cols w:space="720" w:num="1"/>
        </w:sectPr>
      </w:pPr>
      <w:bookmarkStart w:id="23" w:name="_GoBack"/>
      <w:r>
        <w:drawing>
          <wp:inline distT="0" distB="0" distL="114300" distR="114300">
            <wp:extent cx="512445" cy="2035175"/>
            <wp:effectExtent l="0" t="0" r="6985" b="5715"/>
            <wp:docPr id="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12445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3"/>
    </w:p>
    <w:p w14:paraId="7E27F33A">
      <w:pPr>
        <w:pStyle w:val="6"/>
        <w:spacing w:before="76"/>
      </w:pPr>
      <w:r>
        <w:t xml:space="preserve">RUBRICS FOR </w:t>
      </w:r>
      <w:r>
        <w:rPr>
          <w:spacing w:val="-2"/>
        </w:rPr>
        <w:t>CALCULATION:</w:t>
      </w:r>
    </w:p>
    <w:p w14:paraId="515DF9AC">
      <w:pPr>
        <w:pStyle w:val="9"/>
        <w:rPr>
          <w:b/>
          <w:sz w:val="20"/>
        </w:rPr>
      </w:pPr>
    </w:p>
    <w:p w14:paraId="5B1329A9">
      <w:pPr>
        <w:pStyle w:val="9"/>
        <w:spacing w:before="148"/>
        <w:rPr>
          <w:b/>
          <w:sz w:val="20"/>
        </w:rPr>
      </w:pPr>
    </w:p>
    <w:tbl>
      <w:tblPr>
        <w:tblStyle w:val="8"/>
        <w:tblW w:w="0" w:type="auto"/>
        <w:tblInd w:w="18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0"/>
        <w:gridCol w:w="1480"/>
        <w:gridCol w:w="2100"/>
        <w:gridCol w:w="1940"/>
        <w:gridCol w:w="1920"/>
        <w:gridCol w:w="1380"/>
      </w:tblGrid>
      <w:tr w14:paraId="0743647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600" w:type="dxa"/>
          </w:tcPr>
          <w:p w14:paraId="48C05A12">
            <w:pPr>
              <w:pStyle w:val="12"/>
              <w:spacing w:before="116"/>
              <w:ind w:left="44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480" w:type="dxa"/>
          </w:tcPr>
          <w:p w14:paraId="381DEC4D">
            <w:pPr>
              <w:pStyle w:val="12"/>
              <w:spacing w:before="0" w:line="230" w:lineRule="atLeast"/>
              <w:ind w:left="582" w:right="213" w:hanging="3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Weightage </w:t>
            </w:r>
            <w:r>
              <w:rPr>
                <w:rFonts w:ascii="Arial"/>
                <w:b/>
                <w:spacing w:val="-4"/>
                <w:sz w:val="20"/>
              </w:rPr>
              <w:t>(%)</w:t>
            </w:r>
          </w:p>
        </w:tc>
        <w:tc>
          <w:tcPr>
            <w:tcW w:w="2100" w:type="dxa"/>
          </w:tcPr>
          <w:p w14:paraId="129FAA6D">
            <w:pPr>
              <w:pStyle w:val="12"/>
              <w:spacing w:before="0" w:line="230" w:lineRule="atLeast"/>
              <w:ind w:left="477" w:right="377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940" w:type="dxa"/>
          </w:tcPr>
          <w:p w14:paraId="59F0EC42">
            <w:pPr>
              <w:pStyle w:val="12"/>
              <w:spacing w:before="0" w:line="230" w:lineRule="atLeast"/>
              <w:ind w:left="439" w:right="190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920" w:type="dxa"/>
          </w:tcPr>
          <w:p w14:paraId="764887ED">
            <w:pPr>
              <w:pStyle w:val="12"/>
              <w:spacing w:before="0" w:line="230" w:lineRule="atLeast"/>
              <w:ind w:left="349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380" w:type="dxa"/>
          </w:tcPr>
          <w:p w14:paraId="0C9BCF20">
            <w:pPr>
              <w:pStyle w:val="12"/>
              <w:spacing w:before="0" w:line="230" w:lineRule="atLeast"/>
              <w:ind w:left="129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14:paraId="5A979DD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 w:hRule="atLeast"/>
        </w:trPr>
        <w:tc>
          <w:tcPr>
            <w:tcW w:w="1600" w:type="dxa"/>
          </w:tcPr>
          <w:p w14:paraId="19A380EF">
            <w:pPr>
              <w:pStyle w:val="12"/>
              <w:spacing w:before="229"/>
              <w:ind w:left="286" w:right="109" w:hanging="14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of Scenario</w:t>
            </w:r>
          </w:p>
        </w:tc>
        <w:tc>
          <w:tcPr>
            <w:tcW w:w="1480" w:type="dxa"/>
          </w:tcPr>
          <w:p w14:paraId="02B61720">
            <w:pPr>
              <w:pStyle w:val="12"/>
              <w:spacing w:before="113"/>
              <w:rPr>
                <w:rFonts w:ascii="Times New Roman"/>
                <w:b/>
                <w:sz w:val="20"/>
              </w:rPr>
            </w:pPr>
          </w:p>
          <w:p w14:paraId="50B7F2CF">
            <w:pPr>
              <w:pStyle w:val="12"/>
              <w:spacing w:before="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100" w:type="dxa"/>
          </w:tcPr>
          <w:p w14:paraId="2CD7F0DD">
            <w:pPr>
              <w:pStyle w:val="12"/>
              <w:spacing w:before="0" w:line="230" w:lineRule="exact"/>
              <w:ind w:left="121" w:right="99"/>
              <w:jc w:val="center"/>
              <w:rPr>
                <w:sz w:val="20"/>
              </w:rPr>
            </w:pPr>
            <w:r>
              <w:rPr>
                <w:sz w:val="20"/>
              </w:rPr>
              <w:t>Demonstrates clear and complete understanding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 scenario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context</w:t>
            </w:r>
          </w:p>
        </w:tc>
        <w:tc>
          <w:tcPr>
            <w:tcW w:w="1940" w:type="dxa"/>
          </w:tcPr>
          <w:p w14:paraId="7CD2F21B">
            <w:pPr>
              <w:pStyle w:val="12"/>
              <w:spacing w:before="114"/>
              <w:ind w:left="121" w:right="104"/>
              <w:jc w:val="center"/>
              <w:rPr>
                <w:sz w:val="20"/>
              </w:rPr>
            </w:pPr>
            <w:r>
              <w:rPr>
                <w:sz w:val="20"/>
              </w:rPr>
              <w:t>Shows good understanding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920" w:type="dxa"/>
          </w:tcPr>
          <w:p w14:paraId="0896952A">
            <w:pPr>
              <w:pStyle w:val="12"/>
              <w:spacing w:before="0" w:line="230" w:lineRule="exact"/>
              <w:ind w:left="143" w:right="13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aspects</w:t>
            </w:r>
          </w:p>
        </w:tc>
        <w:tc>
          <w:tcPr>
            <w:tcW w:w="1380" w:type="dxa"/>
          </w:tcPr>
          <w:p w14:paraId="45B8CB97">
            <w:pPr>
              <w:pStyle w:val="12"/>
              <w:spacing w:before="0" w:line="230" w:lineRule="exact"/>
              <w:ind w:left="140" w:right="128" w:firstLine="2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Misinterpret </w:t>
            </w:r>
            <w:r>
              <w:rPr>
                <w:sz w:val="20"/>
              </w:rPr>
              <w:t xml:space="preserve">s or fails to </w:t>
            </w:r>
            <w:r>
              <w:rPr>
                <w:spacing w:val="-2"/>
                <w:sz w:val="20"/>
              </w:rPr>
              <w:t xml:space="preserve">understand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scenario</w:t>
            </w:r>
          </w:p>
        </w:tc>
      </w:tr>
      <w:tr w14:paraId="53C3289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1600" w:type="dxa"/>
          </w:tcPr>
          <w:p w14:paraId="24E490BC">
            <w:pPr>
              <w:pStyle w:val="12"/>
              <w:spacing w:before="131"/>
              <w:ind w:left="303" w:right="109" w:hanging="184"/>
              <w:rPr>
                <w:sz w:val="20"/>
              </w:rPr>
            </w:pPr>
            <w:r>
              <w:rPr>
                <w:sz w:val="20"/>
              </w:rPr>
              <w:t>Identification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Key Issues</w:t>
            </w:r>
          </w:p>
        </w:tc>
        <w:tc>
          <w:tcPr>
            <w:tcW w:w="1480" w:type="dxa"/>
          </w:tcPr>
          <w:p w14:paraId="6053CC2B">
            <w:pPr>
              <w:pStyle w:val="12"/>
              <w:spacing w:before="16"/>
              <w:rPr>
                <w:rFonts w:ascii="Times New Roman"/>
                <w:b/>
                <w:sz w:val="20"/>
              </w:rPr>
            </w:pPr>
          </w:p>
          <w:p w14:paraId="0B887E86">
            <w:pPr>
              <w:pStyle w:val="12"/>
              <w:spacing w:before="0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100" w:type="dxa"/>
          </w:tcPr>
          <w:p w14:paraId="12DCCA4F">
            <w:pPr>
              <w:pStyle w:val="12"/>
              <w:spacing w:line="230" w:lineRule="atLeast"/>
              <w:ind w:left="121" w:right="99"/>
              <w:jc w:val="center"/>
              <w:rPr>
                <w:sz w:val="20"/>
              </w:rPr>
            </w:pPr>
            <w:r>
              <w:rPr>
                <w:sz w:val="20"/>
              </w:rPr>
              <w:t>Accurately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identifies all relevant issues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factors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involved</w:t>
            </w:r>
          </w:p>
        </w:tc>
        <w:tc>
          <w:tcPr>
            <w:tcW w:w="1940" w:type="dxa"/>
          </w:tcPr>
          <w:p w14:paraId="65C40A78">
            <w:pPr>
              <w:pStyle w:val="12"/>
              <w:spacing w:line="230" w:lineRule="atLeast"/>
              <w:ind w:left="121" w:right="104"/>
              <w:jc w:val="center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key issues with minor </w:t>
            </w:r>
            <w:r>
              <w:rPr>
                <w:spacing w:val="-2"/>
                <w:sz w:val="20"/>
              </w:rPr>
              <w:t>omissions</w:t>
            </w:r>
          </w:p>
        </w:tc>
        <w:tc>
          <w:tcPr>
            <w:tcW w:w="1920" w:type="dxa"/>
          </w:tcPr>
          <w:p w14:paraId="798E8306">
            <w:pPr>
              <w:pStyle w:val="12"/>
              <w:spacing w:line="230" w:lineRule="atLeast"/>
              <w:ind w:left="143" w:right="131"/>
              <w:jc w:val="center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limited issues; some irrelevant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</w:p>
        </w:tc>
        <w:tc>
          <w:tcPr>
            <w:tcW w:w="1380" w:type="dxa"/>
          </w:tcPr>
          <w:p w14:paraId="2890AB26">
            <w:pPr>
              <w:pStyle w:val="12"/>
              <w:spacing w:line="230" w:lineRule="atLeast"/>
              <w:ind w:left="144" w:right="132"/>
              <w:jc w:val="center"/>
              <w:rPr>
                <w:sz w:val="20"/>
              </w:rPr>
            </w:pPr>
            <w:r>
              <w:rPr>
                <w:sz w:val="20"/>
              </w:rPr>
              <w:t>Unable to 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key </w:t>
            </w:r>
            <w:r>
              <w:rPr>
                <w:spacing w:val="-2"/>
                <w:sz w:val="20"/>
              </w:rPr>
              <w:t>issues</w:t>
            </w:r>
          </w:p>
        </w:tc>
      </w:tr>
      <w:tr w14:paraId="02B95FF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0" w:hRule="atLeast"/>
        </w:trPr>
        <w:tc>
          <w:tcPr>
            <w:tcW w:w="1600" w:type="dxa"/>
          </w:tcPr>
          <w:p w14:paraId="4BC052BE">
            <w:pPr>
              <w:pStyle w:val="12"/>
              <w:spacing w:before="3"/>
              <w:rPr>
                <w:rFonts w:ascii="Times New Roman"/>
                <w:b/>
                <w:sz w:val="20"/>
              </w:rPr>
            </w:pPr>
          </w:p>
          <w:p w14:paraId="3DA5E85D">
            <w:pPr>
              <w:pStyle w:val="12"/>
              <w:spacing w:before="1"/>
              <w:ind w:left="370" w:right="181" w:hanging="178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480" w:type="dxa"/>
          </w:tcPr>
          <w:p w14:paraId="77598C54">
            <w:pPr>
              <w:pStyle w:val="12"/>
              <w:spacing w:before="118"/>
              <w:rPr>
                <w:rFonts w:ascii="Times New Roman"/>
                <w:b/>
                <w:sz w:val="20"/>
              </w:rPr>
            </w:pPr>
          </w:p>
          <w:p w14:paraId="5B2CAA9F">
            <w:pPr>
              <w:pStyle w:val="12"/>
              <w:spacing w:before="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100" w:type="dxa"/>
          </w:tcPr>
          <w:p w14:paraId="62FDCE83">
            <w:pPr>
              <w:pStyle w:val="12"/>
              <w:spacing w:before="0" w:line="230" w:lineRule="atLeast"/>
              <w:ind w:left="121" w:right="99"/>
              <w:jc w:val="center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appropriate 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effectively to address the </w:t>
            </w:r>
            <w:r>
              <w:rPr>
                <w:spacing w:val="-2"/>
                <w:sz w:val="20"/>
              </w:rPr>
              <w:t>scenario</w:t>
            </w:r>
          </w:p>
        </w:tc>
        <w:tc>
          <w:tcPr>
            <w:tcW w:w="1940" w:type="dxa"/>
          </w:tcPr>
          <w:p w14:paraId="5E147214">
            <w:pPr>
              <w:pStyle w:val="12"/>
              <w:spacing w:before="3"/>
              <w:rPr>
                <w:rFonts w:ascii="Times New Roman"/>
                <w:b/>
                <w:sz w:val="20"/>
              </w:rPr>
            </w:pPr>
          </w:p>
          <w:p w14:paraId="56272049">
            <w:pPr>
              <w:pStyle w:val="12"/>
              <w:spacing w:before="1"/>
              <w:ind w:left="223" w:right="190" w:hanging="12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concepts 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920" w:type="dxa"/>
          </w:tcPr>
          <w:p w14:paraId="3EDB7306">
            <w:pPr>
              <w:pStyle w:val="12"/>
              <w:spacing w:before="3"/>
              <w:rPr>
                <w:rFonts w:ascii="Times New Roman"/>
                <w:b/>
                <w:sz w:val="20"/>
              </w:rPr>
            </w:pPr>
          </w:p>
          <w:p w14:paraId="63CB253B">
            <w:pPr>
              <w:pStyle w:val="12"/>
              <w:spacing w:before="1"/>
              <w:ind w:left="143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partially correct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application</w:t>
            </w:r>
          </w:p>
        </w:tc>
        <w:tc>
          <w:tcPr>
            <w:tcW w:w="1380" w:type="dxa"/>
          </w:tcPr>
          <w:p w14:paraId="68E912F9">
            <w:pPr>
              <w:pStyle w:val="12"/>
              <w:spacing w:before="0" w:line="230" w:lineRule="atLeast"/>
              <w:ind w:left="144" w:right="132"/>
              <w:jc w:val="center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apply relevant concepts</w:t>
            </w:r>
          </w:p>
        </w:tc>
      </w:tr>
      <w:tr w14:paraId="72C4C96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9" w:hRule="atLeast"/>
        </w:trPr>
        <w:tc>
          <w:tcPr>
            <w:tcW w:w="1600" w:type="dxa"/>
          </w:tcPr>
          <w:p w14:paraId="095D4ECE">
            <w:pPr>
              <w:pStyle w:val="12"/>
              <w:spacing w:before="113"/>
              <w:rPr>
                <w:rFonts w:ascii="Times New Roman"/>
                <w:b/>
                <w:sz w:val="20"/>
              </w:rPr>
            </w:pPr>
          </w:p>
          <w:p w14:paraId="36853CCE">
            <w:pPr>
              <w:pStyle w:val="12"/>
              <w:spacing w:before="0"/>
              <w:ind w:left="470" w:right="401" w:hanging="62"/>
              <w:rPr>
                <w:sz w:val="20"/>
              </w:rPr>
            </w:pPr>
            <w:r>
              <w:rPr>
                <w:spacing w:val="-2"/>
                <w:sz w:val="20"/>
              </w:rPr>
              <w:t>Decision Making</w:t>
            </w:r>
          </w:p>
        </w:tc>
        <w:tc>
          <w:tcPr>
            <w:tcW w:w="1480" w:type="dxa"/>
          </w:tcPr>
          <w:p w14:paraId="3A026C41">
            <w:pPr>
              <w:pStyle w:val="12"/>
              <w:spacing w:before="228"/>
              <w:rPr>
                <w:rFonts w:ascii="Times New Roman"/>
                <w:b/>
                <w:sz w:val="20"/>
              </w:rPr>
            </w:pPr>
          </w:p>
          <w:p w14:paraId="2FB51669">
            <w:pPr>
              <w:pStyle w:val="12"/>
              <w:spacing w:before="0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100" w:type="dxa"/>
          </w:tcPr>
          <w:p w14:paraId="0B8B2ADB">
            <w:pPr>
              <w:pStyle w:val="12"/>
              <w:spacing w:before="113"/>
              <w:ind w:left="399" w:right="377" w:firstLine="355"/>
              <w:rPr>
                <w:sz w:val="20"/>
              </w:rPr>
            </w:pPr>
            <w:r>
              <w:rPr>
                <w:spacing w:val="-2"/>
                <w:sz w:val="20"/>
              </w:rPr>
              <w:t>Makes well-reasoned,</w:t>
            </w:r>
          </w:p>
          <w:p w14:paraId="2DDC1E4F">
            <w:pPr>
              <w:pStyle w:val="12"/>
              <w:spacing w:before="0"/>
              <w:ind w:left="155" w:firstLine="166"/>
              <w:rPr>
                <w:sz w:val="20"/>
              </w:rPr>
            </w:pPr>
            <w:r>
              <w:rPr>
                <w:sz w:val="20"/>
              </w:rPr>
              <w:t>logical decisions 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strong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rationale</w:t>
            </w:r>
          </w:p>
        </w:tc>
        <w:tc>
          <w:tcPr>
            <w:tcW w:w="1940" w:type="dxa"/>
          </w:tcPr>
          <w:p w14:paraId="27A3FA7F">
            <w:pPr>
              <w:pStyle w:val="12"/>
              <w:spacing w:before="228"/>
              <w:ind w:left="121" w:right="104"/>
              <w:jc w:val="center"/>
              <w:rPr>
                <w:sz w:val="20"/>
              </w:rPr>
            </w:pPr>
            <w:r>
              <w:rPr>
                <w:sz w:val="20"/>
              </w:rPr>
              <w:t>Makes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reasonable decisions with some justification</w:t>
            </w:r>
          </w:p>
        </w:tc>
        <w:tc>
          <w:tcPr>
            <w:tcW w:w="1920" w:type="dxa"/>
          </w:tcPr>
          <w:p w14:paraId="02B4967D">
            <w:pPr>
              <w:pStyle w:val="12"/>
              <w:spacing w:before="228"/>
              <w:ind w:left="64" w:right="52"/>
              <w:jc w:val="center"/>
              <w:rPr>
                <w:sz w:val="20"/>
              </w:rPr>
            </w:pPr>
            <w:r>
              <w:rPr>
                <w:sz w:val="20"/>
              </w:rPr>
              <w:t>Makes weak decisions with 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justification</w:t>
            </w:r>
          </w:p>
        </w:tc>
        <w:tc>
          <w:tcPr>
            <w:tcW w:w="1380" w:type="dxa"/>
          </w:tcPr>
          <w:p w14:paraId="2C604DBA">
            <w:pPr>
              <w:pStyle w:val="12"/>
              <w:spacing w:before="0" w:line="230" w:lineRule="exact"/>
              <w:ind w:left="268" w:right="256" w:firstLine="44"/>
              <w:jc w:val="both"/>
              <w:rPr>
                <w:sz w:val="20"/>
              </w:rPr>
            </w:pPr>
            <w:r>
              <w:rPr>
                <w:sz w:val="20"/>
              </w:rPr>
              <w:t xml:space="preserve">No clear </w:t>
            </w:r>
            <w:r>
              <w:rPr>
                <w:spacing w:val="-2"/>
                <w:sz w:val="20"/>
              </w:rPr>
              <w:t xml:space="preserve">decisions </w:t>
            </w:r>
            <w:r>
              <w:rPr>
                <w:sz w:val="20"/>
              </w:rPr>
              <w:t xml:space="preserve">made or </w:t>
            </w:r>
            <w:r>
              <w:rPr>
                <w:spacing w:val="-2"/>
                <w:sz w:val="20"/>
              </w:rPr>
              <w:t>rationale provided</w:t>
            </w:r>
          </w:p>
        </w:tc>
      </w:tr>
      <w:tr w14:paraId="21B054D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9" w:hRule="atLeast"/>
        </w:trPr>
        <w:tc>
          <w:tcPr>
            <w:tcW w:w="1600" w:type="dxa"/>
          </w:tcPr>
          <w:p w14:paraId="65A43C55">
            <w:pPr>
              <w:pStyle w:val="12"/>
              <w:spacing w:before="223"/>
              <w:ind w:left="342" w:right="333" w:firstLine="55"/>
              <w:rPr>
                <w:sz w:val="20"/>
              </w:rPr>
            </w:pPr>
            <w:r>
              <w:rPr>
                <w:sz w:val="20"/>
              </w:rPr>
              <w:t xml:space="preserve">Clarity of </w:t>
            </w:r>
            <w:r>
              <w:rPr>
                <w:spacing w:val="-2"/>
                <w:sz w:val="20"/>
              </w:rPr>
              <w:t>Response</w:t>
            </w:r>
          </w:p>
        </w:tc>
        <w:tc>
          <w:tcPr>
            <w:tcW w:w="1480" w:type="dxa"/>
          </w:tcPr>
          <w:p w14:paraId="71A739D5">
            <w:pPr>
              <w:pStyle w:val="12"/>
              <w:spacing w:before="108"/>
              <w:rPr>
                <w:rFonts w:ascii="Times New Roman"/>
                <w:b/>
                <w:sz w:val="20"/>
              </w:rPr>
            </w:pPr>
          </w:p>
          <w:p w14:paraId="4526B7E5">
            <w:pPr>
              <w:pStyle w:val="12"/>
              <w:spacing w:before="0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2100" w:type="dxa"/>
          </w:tcPr>
          <w:p w14:paraId="65959955">
            <w:pPr>
              <w:pStyle w:val="12"/>
              <w:spacing w:before="108"/>
              <w:ind w:left="222" w:right="200" w:hanging="1"/>
              <w:jc w:val="center"/>
              <w:rPr>
                <w:sz w:val="20"/>
              </w:rPr>
            </w:pPr>
            <w:r>
              <w:rPr>
                <w:sz w:val="20"/>
              </w:rPr>
              <w:t>Response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clear, structured, and logically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presented</w:t>
            </w:r>
          </w:p>
        </w:tc>
        <w:tc>
          <w:tcPr>
            <w:tcW w:w="1940" w:type="dxa"/>
          </w:tcPr>
          <w:p w14:paraId="5FCA8856">
            <w:pPr>
              <w:pStyle w:val="12"/>
              <w:spacing w:before="223"/>
              <w:ind w:left="200" w:firstLine="94"/>
              <w:rPr>
                <w:sz w:val="20"/>
              </w:rPr>
            </w:pPr>
            <w:r>
              <w:rPr>
                <w:sz w:val="20"/>
              </w:rPr>
              <w:t>Generally clear 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</w:p>
        </w:tc>
        <w:tc>
          <w:tcPr>
            <w:tcW w:w="1920" w:type="dxa"/>
          </w:tcPr>
          <w:p w14:paraId="3B1EC4F9">
            <w:pPr>
              <w:pStyle w:val="12"/>
              <w:spacing w:before="108"/>
              <w:ind w:left="127" w:right="115"/>
              <w:jc w:val="center"/>
              <w:rPr>
                <w:sz w:val="20"/>
              </w:rPr>
            </w:pPr>
            <w:r>
              <w:rPr>
                <w:sz w:val="20"/>
              </w:rPr>
              <w:t>Somewhat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unclear or poorly </w:t>
            </w:r>
            <w:r>
              <w:rPr>
                <w:spacing w:val="-2"/>
                <w:sz w:val="20"/>
              </w:rPr>
              <w:t>structured</w:t>
            </w:r>
          </w:p>
        </w:tc>
        <w:tc>
          <w:tcPr>
            <w:tcW w:w="1380" w:type="dxa"/>
          </w:tcPr>
          <w:p w14:paraId="4E4CAE75">
            <w:pPr>
              <w:pStyle w:val="12"/>
              <w:spacing w:before="0"/>
              <w:ind w:left="144" w:right="1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Disorganize </w:t>
            </w:r>
            <w:r>
              <w:rPr>
                <w:sz w:val="20"/>
              </w:rPr>
              <w:t>d and difficult to</w:t>
            </w:r>
          </w:p>
          <w:p w14:paraId="6E68A44A">
            <w:pPr>
              <w:pStyle w:val="12"/>
              <w:spacing w:before="0" w:line="206" w:lineRule="exact"/>
              <w:ind w:left="144" w:right="13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understand</w:t>
            </w:r>
          </w:p>
        </w:tc>
      </w:tr>
    </w:tbl>
    <w:p w14:paraId="3CA9FC65">
      <w:pPr>
        <w:pStyle w:val="12"/>
        <w:spacing w:after="0" w:line="206" w:lineRule="exact"/>
        <w:jc w:val="center"/>
        <w:rPr>
          <w:sz w:val="20"/>
        </w:rPr>
        <w:sectPr>
          <w:pgSz w:w="11920" w:h="16840"/>
          <w:pgMar w:top="1640" w:right="0" w:bottom="280" w:left="1275" w:header="720" w:footer="720" w:gutter="0"/>
          <w:cols w:space="720" w:num="1"/>
        </w:sectPr>
      </w:pPr>
    </w:p>
    <w:p w14:paraId="2BB9CF2F">
      <w:pPr>
        <w:pStyle w:val="6"/>
        <w:spacing w:before="60"/>
        <w:ind w:left="3045"/>
      </w:pPr>
      <w:r>
        <w:t>Annexure</w:t>
      </w:r>
      <w:r>
        <w:rPr>
          <w:spacing w:val="55"/>
        </w:rPr>
        <w:t xml:space="preserve"> </w:t>
      </w:r>
      <w:r>
        <w:rPr>
          <w:spacing w:val="-10"/>
        </w:rPr>
        <w:t>A</w:t>
      </w:r>
    </w:p>
    <w:p w14:paraId="3EFFAFCE">
      <w:pPr>
        <w:pStyle w:val="9"/>
        <w:ind w:left="2325"/>
      </w:pPr>
      <w:r>
        <w:t xml:space="preserve">Scenario based </w:t>
      </w:r>
      <w:r>
        <w:rPr>
          <w:spacing w:val="-2"/>
        </w:rPr>
        <w:t>Questions</w:t>
      </w:r>
    </w:p>
    <w:p w14:paraId="1374F045">
      <w:pPr>
        <w:pStyle w:val="9"/>
        <w:spacing w:before="84"/>
      </w:pPr>
    </w:p>
    <w:p w14:paraId="7862BD88">
      <w:pPr>
        <w:pStyle w:val="3"/>
        <w:ind w:left="253"/>
        <w:rPr>
          <w:rFonts w:ascii="Arial"/>
          <w:i/>
        </w:rPr>
      </w:pPr>
      <w:bookmarkStart w:id="0" w:name=" Q1. Data Preprocessing in Retail Analyt"/>
      <w:bookmarkEnd w:id="0"/>
      <w:r>
        <w:t>Q1.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Preprocessing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Retail</w:t>
      </w:r>
      <w:r>
        <w:rPr>
          <w:spacing w:val="-6"/>
        </w:rPr>
        <w:t xml:space="preserve"> </w:t>
      </w:r>
      <w:r>
        <w:t>Analytics</w:t>
      </w:r>
      <w:r>
        <w:rPr>
          <w:spacing w:val="79"/>
        </w:rPr>
        <w:t xml:space="preserve"> </w:t>
      </w:r>
      <w:r>
        <w:rPr>
          <w:rFonts w:ascii="Arial"/>
          <w:i/>
        </w:rPr>
        <w:t>(L3,</w:t>
      </w:r>
      <w:r>
        <w:rPr>
          <w:rFonts w:ascii="Arial"/>
          <w:i/>
          <w:spacing w:val="-5"/>
        </w:rPr>
        <w:t xml:space="preserve"> L4)</w:t>
      </w:r>
    </w:p>
    <w:p w14:paraId="16C81DC0">
      <w:pPr>
        <w:pStyle w:val="9"/>
        <w:spacing w:before="175"/>
        <w:ind w:left="165" w:right="1466"/>
      </w:pPr>
      <w:r>
        <w:t>A</w:t>
      </w:r>
      <w:r>
        <w:rPr>
          <w:spacing w:val="-3"/>
        </w:rPr>
        <w:t xml:space="preserve"> </w:t>
      </w:r>
      <w:r>
        <w:rPr>
          <w:b/>
        </w:rPr>
        <w:t xml:space="preserve">retail analytics company </w:t>
      </w:r>
      <w:r>
        <w:t>is preparing customer purchase data for building a recommendation system. The dataset contains missing values, inconsistent categorical formats,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extreme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collected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t>entries.</w:t>
      </w:r>
    </w:p>
    <w:p w14:paraId="124792EF">
      <w:pPr>
        <w:pStyle w:val="9"/>
        <w:spacing w:before="44"/>
      </w:pPr>
    </w:p>
    <w:p w14:paraId="1B58F98D">
      <w:pPr>
        <w:pStyle w:val="5"/>
        <w:ind w:left="165" w:firstLine="0"/>
      </w:pPr>
      <w:bookmarkStart w:id="1" w:name="Sample Dataset "/>
      <w:bookmarkEnd w:id="1"/>
      <w:r>
        <w:t>Sample</w:t>
      </w:r>
      <w:r>
        <w:rPr>
          <w:spacing w:val="-6"/>
        </w:rPr>
        <w:t xml:space="preserve"> </w:t>
      </w:r>
      <w:r>
        <w:rPr>
          <w:spacing w:val="-2"/>
        </w:rPr>
        <w:t>Dataset</w:t>
      </w:r>
    </w:p>
    <w:p w14:paraId="451D27E9">
      <w:pPr>
        <w:pStyle w:val="9"/>
        <w:spacing w:before="4"/>
        <w:rPr>
          <w:rFonts w:ascii="Arial MT"/>
          <w:sz w:val="13"/>
        </w:rPr>
      </w:pPr>
    </w:p>
    <w:tbl>
      <w:tblPr>
        <w:tblStyle w:val="8"/>
        <w:tblW w:w="0" w:type="auto"/>
        <w:tblInd w:w="13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95"/>
        <w:gridCol w:w="507"/>
        <w:gridCol w:w="1019"/>
        <w:gridCol w:w="2241"/>
        <w:gridCol w:w="2220"/>
        <w:gridCol w:w="1566"/>
      </w:tblGrid>
      <w:tr w14:paraId="6EBFA1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495" w:type="dxa"/>
          </w:tcPr>
          <w:p w14:paraId="3CCEBDE2">
            <w:pPr>
              <w:pStyle w:val="12"/>
              <w:spacing w:before="0" w:line="266" w:lineRule="exact"/>
              <w:ind w:left="7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Customer_ID</w:t>
            </w:r>
          </w:p>
        </w:tc>
        <w:tc>
          <w:tcPr>
            <w:tcW w:w="507" w:type="dxa"/>
          </w:tcPr>
          <w:p w14:paraId="78A1418D">
            <w:pPr>
              <w:pStyle w:val="12"/>
              <w:spacing w:before="0" w:line="266" w:lineRule="exact"/>
              <w:ind w:left="6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Age</w:t>
            </w:r>
          </w:p>
        </w:tc>
        <w:tc>
          <w:tcPr>
            <w:tcW w:w="1019" w:type="dxa"/>
          </w:tcPr>
          <w:p w14:paraId="29087D54">
            <w:pPr>
              <w:pStyle w:val="12"/>
              <w:spacing w:before="0" w:line="266" w:lineRule="exact"/>
              <w:ind w:left="13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Gender</w:t>
            </w:r>
          </w:p>
        </w:tc>
        <w:tc>
          <w:tcPr>
            <w:tcW w:w="2241" w:type="dxa"/>
          </w:tcPr>
          <w:p w14:paraId="42C9C0AD">
            <w:pPr>
              <w:pStyle w:val="12"/>
              <w:spacing w:before="0" w:line="266" w:lineRule="exact"/>
              <w:ind w:left="47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Monthly_Spend </w:t>
            </w:r>
            <w:r>
              <w:rPr>
                <w:rFonts w:ascii="Times New Roman" w:hAnsi="Times New Roman"/>
                <w:b/>
                <w:spacing w:val="-4"/>
                <w:sz w:val="24"/>
              </w:rPr>
              <w:t>(₹K)</w:t>
            </w:r>
          </w:p>
        </w:tc>
        <w:tc>
          <w:tcPr>
            <w:tcW w:w="2220" w:type="dxa"/>
          </w:tcPr>
          <w:p w14:paraId="4C1267C3">
            <w:pPr>
              <w:pStyle w:val="12"/>
              <w:spacing w:before="0" w:line="266" w:lineRule="exact"/>
              <w:ind w:left="4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Purchase_Frequency</w:t>
            </w:r>
          </w:p>
        </w:tc>
        <w:tc>
          <w:tcPr>
            <w:tcW w:w="1566" w:type="dxa"/>
          </w:tcPr>
          <w:p w14:paraId="4A1BF44D">
            <w:pPr>
              <w:pStyle w:val="12"/>
              <w:spacing w:before="0" w:line="266" w:lineRule="exact"/>
              <w:ind w:left="4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Loyalty_Level</w:t>
            </w:r>
          </w:p>
        </w:tc>
      </w:tr>
      <w:tr w14:paraId="4D069F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495" w:type="dxa"/>
          </w:tcPr>
          <w:p w14:paraId="187CF76E">
            <w:pPr>
              <w:pStyle w:val="12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C1</w:t>
            </w:r>
          </w:p>
        </w:tc>
        <w:tc>
          <w:tcPr>
            <w:tcW w:w="507" w:type="dxa"/>
          </w:tcPr>
          <w:p w14:paraId="5D833509">
            <w:pPr>
              <w:pStyle w:val="12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23</w:t>
            </w:r>
          </w:p>
        </w:tc>
        <w:tc>
          <w:tcPr>
            <w:tcW w:w="1019" w:type="dxa"/>
          </w:tcPr>
          <w:p w14:paraId="5B125592">
            <w:pPr>
              <w:pStyle w:val="12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M</w:t>
            </w:r>
          </w:p>
        </w:tc>
        <w:tc>
          <w:tcPr>
            <w:tcW w:w="2241" w:type="dxa"/>
          </w:tcPr>
          <w:p w14:paraId="76D0F489">
            <w:pPr>
              <w:pStyle w:val="12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</w:t>
            </w:r>
          </w:p>
        </w:tc>
        <w:tc>
          <w:tcPr>
            <w:tcW w:w="2220" w:type="dxa"/>
          </w:tcPr>
          <w:p w14:paraId="7B51A032">
            <w:pPr>
              <w:pStyle w:val="12"/>
              <w:ind w:left="2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1566" w:type="dxa"/>
          </w:tcPr>
          <w:p w14:paraId="2BB3C799">
            <w:pPr>
              <w:pStyle w:val="12"/>
              <w:ind w:left="2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Low</w:t>
            </w:r>
          </w:p>
        </w:tc>
      </w:tr>
      <w:tr w14:paraId="0BBBDC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495" w:type="dxa"/>
          </w:tcPr>
          <w:p w14:paraId="49580346">
            <w:pPr>
              <w:pStyle w:val="12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C2</w:t>
            </w:r>
          </w:p>
        </w:tc>
        <w:tc>
          <w:tcPr>
            <w:tcW w:w="507" w:type="dxa"/>
          </w:tcPr>
          <w:p w14:paraId="1BAFF61A">
            <w:pPr>
              <w:pStyle w:val="12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NaN</w:t>
            </w:r>
          </w:p>
        </w:tc>
        <w:tc>
          <w:tcPr>
            <w:tcW w:w="1019" w:type="dxa"/>
          </w:tcPr>
          <w:p w14:paraId="61B91980">
            <w:pPr>
              <w:pStyle w:val="12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Male</w:t>
            </w:r>
          </w:p>
        </w:tc>
        <w:tc>
          <w:tcPr>
            <w:tcW w:w="2241" w:type="dxa"/>
          </w:tcPr>
          <w:p w14:paraId="2925D7B3">
            <w:pPr>
              <w:pStyle w:val="12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35</w:t>
            </w:r>
          </w:p>
        </w:tc>
        <w:tc>
          <w:tcPr>
            <w:tcW w:w="2220" w:type="dxa"/>
          </w:tcPr>
          <w:p w14:paraId="1F30EEDD">
            <w:pPr>
              <w:pStyle w:val="12"/>
              <w:ind w:left="2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1566" w:type="dxa"/>
          </w:tcPr>
          <w:p w14:paraId="0CB32D13">
            <w:pPr>
              <w:pStyle w:val="12"/>
              <w:ind w:left="2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Medium</w:t>
            </w:r>
          </w:p>
        </w:tc>
      </w:tr>
      <w:tr w14:paraId="6E688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495" w:type="dxa"/>
          </w:tcPr>
          <w:p w14:paraId="4D70DDF1">
            <w:pPr>
              <w:pStyle w:val="12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C3</w:t>
            </w:r>
          </w:p>
        </w:tc>
        <w:tc>
          <w:tcPr>
            <w:tcW w:w="507" w:type="dxa"/>
          </w:tcPr>
          <w:p w14:paraId="44EA169C">
            <w:pPr>
              <w:pStyle w:val="12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31</w:t>
            </w:r>
          </w:p>
        </w:tc>
        <w:tc>
          <w:tcPr>
            <w:tcW w:w="1019" w:type="dxa"/>
          </w:tcPr>
          <w:p w14:paraId="0D3F58D4">
            <w:pPr>
              <w:pStyle w:val="12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F</w:t>
            </w:r>
          </w:p>
        </w:tc>
        <w:tc>
          <w:tcPr>
            <w:tcW w:w="2241" w:type="dxa"/>
          </w:tcPr>
          <w:p w14:paraId="56F046C5">
            <w:pPr>
              <w:pStyle w:val="12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NaN</w:t>
            </w:r>
          </w:p>
        </w:tc>
        <w:tc>
          <w:tcPr>
            <w:tcW w:w="2220" w:type="dxa"/>
          </w:tcPr>
          <w:p w14:paraId="35D4486F">
            <w:pPr>
              <w:pStyle w:val="12"/>
              <w:ind w:left="2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1566" w:type="dxa"/>
          </w:tcPr>
          <w:p w14:paraId="430F5A05">
            <w:pPr>
              <w:pStyle w:val="12"/>
              <w:ind w:left="2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High</w:t>
            </w:r>
          </w:p>
        </w:tc>
      </w:tr>
      <w:tr w14:paraId="3A935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495" w:type="dxa"/>
          </w:tcPr>
          <w:p w14:paraId="19B3D33A">
            <w:pPr>
              <w:pStyle w:val="12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C4</w:t>
            </w:r>
          </w:p>
        </w:tc>
        <w:tc>
          <w:tcPr>
            <w:tcW w:w="507" w:type="dxa"/>
          </w:tcPr>
          <w:p w14:paraId="639E6CC6">
            <w:pPr>
              <w:pStyle w:val="12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105</w:t>
            </w:r>
          </w:p>
        </w:tc>
        <w:tc>
          <w:tcPr>
            <w:tcW w:w="1019" w:type="dxa"/>
          </w:tcPr>
          <w:p w14:paraId="2A5AAC55">
            <w:pPr>
              <w:pStyle w:val="12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Female</w:t>
            </w:r>
          </w:p>
        </w:tc>
        <w:tc>
          <w:tcPr>
            <w:tcW w:w="2241" w:type="dxa"/>
          </w:tcPr>
          <w:p w14:paraId="767D4580">
            <w:pPr>
              <w:pStyle w:val="12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500</w:t>
            </w:r>
          </w:p>
        </w:tc>
        <w:tc>
          <w:tcPr>
            <w:tcW w:w="2220" w:type="dxa"/>
          </w:tcPr>
          <w:p w14:paraId="355C093C">
            <w:pPr>
              <w:pStyle w:val="12"/>
              <w:ind w:left="2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50</w:t>
            </w:r>
          </w:p>
        </w:tc>
        <w:tc>
          <w:tcPr>
            <w:tcW w:w="1566" w:type="dxa"/>
          </w:tcPr>
          <w:p w14:paraId="09271A9A">
            <w:pPr>
              <w:pStyle w:val="12"/>
              <w:ind w:left="2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High</w:t>
            </w:r>
          </w:p>
        </w:tc>
      </w:tr>
      <w:tr w14:paraId="1606B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495" w:type="dxa"/>
          </w:tcPr>
          <w:p w14:paraId="0392F685">
            <w:pPr>
              <w:pStyle w:val="12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C5</w:t>
            </w:r>
          </w:p>
        </w:tc>
        <w:tc>
          <w:tcPr>
            <w:tcW w:w="507" w:type="dxa"/>
          </w:tcPr>
          <w:p w14:paraId="46CF3CCA">
            <w:pPr>
              <w:pStyle w:val="12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27</w:t>
            </w:r>
          </w:p>
        </w:tc>
        <w:tc>
          <w:tcPr>
            <w:tcW w:w="1019" w:type="dxa"/>
          </w:tcPr>
          <w:p w14:paraId="3DBC1716">
            <w:pPr>
              <w:pStyle w:val="12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male</w:t>
            </w:r>
          </w:p>
        </w:tc>
        <w:tc>
          <w:tcPr>
            <w:tcW w:w="2241" w:type="dxa"/>
          </w:tcPr>
          <w:p w14:paraId="01300366">
            <w:pPr>
              <w:pStyle w:val="12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25</w:t>
            </w:r>
          </w:p>
        </w:tc>
        <w:tc>
          <w:tcPr>
            <w:tcW w:w="2220" w:type="dxa"/>
          </w:tcPr>
          <w:p w14:paraId="0C5FCE6C">
            <w:pPr>
              <w:pStyle w:val="12"/>
              <w:ind w:left="2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NaN</w:t>
            </w:r>
          </w:p>
        </w:tc>
        <w:tc>
          <w:tcPr>
            <w:tcW w:w="1566" w:type="dxa"/>
          </w:tcPr>
          <w:p w14:paraId="392C02C3">
            <w:pPr>
              <w:pStyle w:val="12"/>
              <w:ind w:left="2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Low</w:t>
            </w:r>
          </w:p>
        </w:tc>
      </w:tr>
      <w:tr w14:paraId="3C653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495" w:type="dxa"/>
          </w:tcPr>
          <w:p w14:paraId="6729E30D">
            <w:pPr>
              <w:pStyle w:val="12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C6</w:t>
            </w:r>
          </w:p>
        </w:tc>
        <w:tc>
          <w:tcPr>
            <w:tcW w:w="507" w:type="dxa"/>
          </w:tcPr>
          <w:p w14:paraId="4EA7E58A">
            <w:pPr>
              <w:pStyle w:val="12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40</w:t>
            </w:r>
          </w:p>
        </w:tc>
        <w:tc>
          <w:tcPr>
            <w:tcW w:w="1019" w:type="dxa"/>
          </w:tcPr>
          <w:p w14:paraId="710F1E26">
            <w:pPr>
              <w:pStyle w:val="12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FEMALE</w:t>
            </w:r>
          </w:p>
        </w:tc>
        <w:tc>
          <w:tcPr>
            <w:tcW w:w="2241" w:type="dxa"/>
          </w:tcPr>
          <w:p w14:paraId="3DEADD35">
            <w:pPr>
              <w:pStyle w:val="12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45</w:t>
            </w:r>
          </w:p>
        </w:tc>
        <w:tc>
          <w:tcPr>
            <w:tcW w:w="2220" w:type="dxa"/>
          </w:tcPr>
          <w:p w14:paraId="34A06DF4">
            <w:pPr>
              <w:pStyle w:val="12"/>
              <w:ind w:left="2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</w:t>
            </w:r>
          </w:p>
        </w:tc>
        <w:tc>
          <w:tcPr>
            <w:tcW w:w="1566" w:type="dxa"/>
          </w:tcPr>
          <w:p w14:paraId="7FC099BB">
            <w:pPr>
              <w:pStyle w:val="12"/>
              <w:ind w:left="2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Medium</w:t>
            </w:r>
          </w:p>
        </w:tc>
      </w:tr>
      <w:tr w14:paraId="055CF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495" w:type="dxa"/>
          </w:tcPr>
          <w:p w14:paraId="0D848680">
            <w:pPr>
              <w:pStyle w:val="12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C7</w:t>
            </w:r>
          </w:p>
        </w:tc>
        <w:tc>
          <w:tcPr>
            <w:tcW w:w="507" w:type="dxa"/>
          </w:tcPr>
          <w:p w14:paraId="489DA4C1">
            <w:pPr>
              <w:pStyle w:val="12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36</w:t>
            </w:r>
          </w:p>
        </w:tc>
        <w:tc>
          <w:tcPr>
            <w:tcW w:w="1019" w:type="dxa"/>
          </w:tcPr>
          <w:p w14:paraId="35C8C561">
            <w:pPr>
              <w:pStyle w:val="12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M</w:t>
            </w:r>
          </w:p>
        </w:tc>
        <w:tc>
          <w:tcPr>
            <w:tcW w:w="2241" w:type="dxa"/>
          </w:tcPr>
          <w:p w14:paraId="509EB47B">
            <w:pPr>
              <w:pStyle w:val="12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38</w:t>
            </w:r>
          </w:p>
        </w:tc>
        <w:tc>
          <w:tcPr>
            <w:tcW w:w="2220" w:type="dxa"/>
          </w:tcPr>
          <w:p w14:paraId="44C87749">
            <w:pPr>
              <w:pStyle w:val="12"/>
              <w:ind w:left="2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  <w:tc>
          <w:tcPr>
            <w:tcW w:w="1566" w:type="dxa"/>
          </w:tcPr>
          <w:p w14:paraId="46E69CC8">
            <w:pPr>
              <w:pStyle w:val="12"/>
              <w:ind w:left="2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Low</w:t>
            </w:r>
          </w:p>
        </w:tc>
      </w:tr>
      <w:tr w14:paraId="1CAF74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495" w:type="dxa"/>
          </w:tcPr>
          <w:p w14:paraId="6B4B109F">
            <w:pPr>
              <w:pStyle w:val="12"/>
              <w:spacing w:line="256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C8</w:t>
            </w:r>
          </w:p>
        </w:tc>
        <w:tc>
          <w:tcPr>
            <w:tcW w:w="507" w:type="dxa"/>
          </w:tcPr>
          <w:p w14:paraId="016D8F75">
            <w:pPr>
              <w:pStyle w:val="12"/>
              <w:spacing w:line="256" w:lineRule="exact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42</w:t>
            </w:r>
          </w:p>
        </w:tc>
        <w:tc>
          <w:tcPr>
            <w:tcW w:w="1019" w:type="dxa"/>
          </w:tcPr>
          <w:p w14:paraId="5D4B0EAD">
            <w:pPr>
              <w:pStyle w:val="12"/>
              <w:spacing w:line="256" w:lineRule="exact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Female</w:t>
            </w:r>
          </w:p>
        </w:tc>
        <w:tc>
          <w:tcPr>
            <w:tcW w:w="2241" w:type="dxa"/>
          </w:tcPr>
          <w:p w14:paraId="73A12C0C">
            <w:pPr>
              <w:pStyle w:val="12"/>
              <w:spacing w:line="256" w:lineRule="exact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300</w:t>
            </w:r>
          </w:p>
        </w:tc>
        <w:tc>
          <w:tcPr>
            <w:tcW w:w="2220" w:type="dxa"/>
          </w:tcPr>
          <w:p w14:paraId="57A373A5">
            <w:pPr>
              <w:pStyle w:val="12"/>
              <w:spacing w:line="256" w:lineRule="exact"/>
              <w:ind w:left="2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45</w:t>
            </w:r>
          </w:p>
        </w:tc>
        <w:tc>
          <w:tcPr>
            <w:tcW w:w="1566" w:type="dxa"/>
          </w:tcPr>
          <w:p w14:paraId="019B9448">
            <w:pPr>
              <w:pStyle w:val="12"/>
              <w:spacing w:line="256" w:lineRule="exact"/>
              <w:ind w:left="2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High</w:t>
            </w:r>
          </w:p>
        </w:tc>
      </w:tr>
    </w:tbl>
    <w:p w14:paraId="2CDBF3F8">
      <w:pPr>
        <w:pStyle w:val="9"/>
        <w:spacing w:before="7"/>
        <w:rPr>
          <w:rFonts w:ascii="Arial MT"/>
          <w:sz w:val="17"/>
        </w:rPr>
      </w:pPr>
      <w:r>
        <w:rPr>
          <w:rFonts w:ascii="Arial MT"/>
          <w:sz w:val="17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143510</wp:posOffset>
                </wp:positionV>
                <wp:extent cx="5676900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75pt;margin-top:11.3pt;height:0.1pt;width:447pt;mso-position-horizontal-relative:page;mso-wrap-distance-bottom:0pt;mso-wrap-distance-top:0pt;z-index:-251652096;mso-width-relative:page;mso-height-relative:page;" filled="f" stroked="t" coordsize="5676900,1" o:gfxdata="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NNfFx/YAAAACgEAAA8AAAAAAAAA&#10;AQAgAAAAIgAAAGRycy9kb3ducmV2LnhtbFBLAQIUABQAAAAIAIdO4kA4pgu8EQIAAHsEAAAOAAAA&#10;AAAAAAEAIAAAACcBAABkcnMvZTJvRG9jLnhtbFBLBQYAAAAABgAGAFkBAACqBQAAAAA=&#10;" path="m0,0l56769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597E0DF">
      <w:pPr>
        <w:pStyle w:val="9"/>
        <w:spacing w:before="61"/>
        <w:rPr>
          <w:rFonts w:ascii="Arial MT"/>
          <w:sz w:val="28"/>
        </w:rPr>
      </w:pPr>
    </w:p>
    <w:p w14:paraId="227A2B85">
      <w:pPr>
        <w:pStyle w:val="5"/>
        <w:ind w:left="165" w:firstLine="0"/>
      </w:pPr>
      <w:bookmarkStart w:id="2" w:name="Tasks "/>
      <w:bookmarkEnd w:id="2"/>
      <w:r>
        <w:rPr>
          <w:spacing w:val="-2"/>
        </w:rPr>
        <w:t>Tasks</w:t>
      </w:r>
    </w:p>
    <w:p w14:paraId="556E9C82">
      <w:pPr>
        <w:pStyle w:val="9"/>
        <w:spacing w:before="46"/>
        <w:rPr>
          <w:rFonts w:ascii="Arial MT"/>
          <w:sz w:val="28"/>
        </w:rPr>
      </w:pPr>
    </w:p>
    <w:p w14:paraId="7B4FB6A8">
      <w:pPr>
        <w:pStyle w:val="11"/>
        <w:numPr>
          <w:ilvl w:val="0"/>
          <w:numId w:val="1"/>
        </w:numPr>
        <w:tabs>
          <w:tab w:val="left" w:pos="505"/>
        </w:tabs>
        <w:spacing w:before="0" w:after="0" w:line="240" w:lineRule="auto"/>
        <w:ind w:left="505" w:right="0" w:hanging="340"/>
        <w:jc w:val="left"/>
        <w:rPr>
          <w:rFonts w:ascii="Arial MT"/>
          <w:sz w:val="28"/>
        </w:rPr>
      </w:pPr>
      <w:bookmarkStart w:id="3" w:name="A. Handling Missing Values "/>
      <w:bookmarkEnd w:id="3"/>
      <w:r>
        <w:rPr>
          <w:rFonts w:ascii="Arial MT"/>
          <w:sz w:val="28"/>
        </w:rPr>
        <w:t>Handling</w:t>
      </w:r>
      <w:r>
        <w:rPr>
          <w:rFonts w:ascii="Arial MT"/>
          <w:spacing w:val="-8"/>
          <w:sz w:val="28"/>
        </w:rPr>
        <w:t xml:space="preserve"> </w:t>
      </w:r>
      <w:r>
        <w:rPr>
          <w:rFonts w:ascii="Arial MT"/>
          <w:sz w:val="28"/>
        </w:rPr>
        <w:t>Missing</w:t>
      </w:r>
      <w:r>
        <w:rPr>
          <w:rFonts w:ascii="Arial MT"/>
          <w:spacing w:val="-7"/>
          <w:sz w:val="28"/>
        </w:rPr>
        <w:t xml:space="preserve"> </w:t>
      </w:r>
      <w:r>
        <w:rPr>
          <w:rFonts w:ascii="Arial MT"/>
          <w:spacing w:val="-2"/>
          <w:sz w:val="28"/>
        </w:rPr>
        <w:t>Values</w:t>
      </w:r>
    </w:p>
    <w:p w14:paraId="5678FEE9">
      <w:pPr>
        <w:pStyle w:val="11"/>
        <w:numPr>
          <w:ilvl w:val="1"/>
          <w:numId w:val="1"/>
        </w:numPr>
        <w:tabs>
          <w:tab w:val="left" w:pos="351"/>
        </w:tabs>
        <w:spacing w:before="128" w:after="0" w:line="240" w:lineRule="auto"/>
        <w:ind w:left="351" w:right="0" w:hanging="186"/>
        <w:jc w:val="left"/>
        <w:rPr>
          <w:b/>
          <w:sz w:val="24"/>
        </w:rPr>
      </w:pPr>
      <w:r>
        <w:rPr>
          <w:sz w:val="24"/>
        </w:rPr>
        <w:t xml:space="preserve">Identify missing values in </w:t>
      </w:r>
      <w:r>
        <w:rPr>
          <w:b/>
          <w:sz w:val="24"/>
        </w:rPr>
        <w:t xml:space="preserve">Age, Monthly_Spend, and </w:t>
      </w:r>
      <w:r>
        <w:rPr>
          <w:b/>
          <w:spacing w:val="-2"/>
          <w:sz w:val="24"/>
        </w:rPr>
        <w:t>Purchase_Frequency</w:t>
      </w:r>
    </w:p>
    <w:p w14:paraId="1063DC3D">
      <w:pPr>
        <w:pStyle w:val="11"/>
        <w:numPr>
          <w:ilvl w:val="1"/>
          <w:numId w:val="1"/>
        </w:numPr>
        <w:tabs>
          <w:tab w:val="left" w:pos="418"/>
        </w:tabs>
        <w:spacing w:before="0" w:after="0" w:line="240" w:lineRule="auto"/>
        <w:ind w:left="418" w:right="0" w:hanging="253"/>
        <w:jc w:val="left"/>
        <w:rPr>
          <w:sz w:val="24"/>
        </w:rPr>
      </w:pPr>
      <w:r>
        <w:rPr>
          <w:sz w:val="24"/>
        </w:rPr>
        <w:t xml:space="preserve">Apply at least </w:t>
      </w:r>
      <w:r>
        <w:rPr>
          <w:b/>
          <w:sz w:val="24"/>
        </w:rPr>
        <w:t xml:space="preserve">two imputation techniques </w:t>
      </w:r>
      <w:r>
        <w:rPr>
          <w:sz w:val="24"/>
        </w:rPr>
        <w:t xml:space="preserve">(e.g., Median Imputation, k-NN </w:t>
      </w:r>
      <w:r>
        <w:rPr>
          <w:spacing w:val="-2"/>
          <w:sz w:val="24"/>
        </w:rPr>
        <w:t>Imputation)</w:t>
      </w:r>
    </w:p>
    <w:p w14:paraId="5723BE08">
      <w:pPr>
        <w:pStyle w:val="11"/>
        <w:numPr>
          <w:ilvl w:val="1"/>
          <w:numId w:val="1"/>
        </w:numPr>
        <w:tabs>
          <w:tab w:val="left" w:pos="485"/>
        </w:tabs>
        <w:spacing w:before="0" w:after="0" w:line="240" w:lineRule="auto"/>
        <w:ind w:left="485" w:right="0" w:hanging="320"/>
        <w:jc w:val="left"/>
        <w:rPr>
          <w:sz w:val="24"/>
        </w:rPr>
      </w:pPr>
      <w:r>
        <w:rPr>
          <w:sz w:val="24"/>
        </w:rPr>
        <w:t xml:space="preserve">Compute the imputed values and justify the selected </w:t>
      </w:r>
      <w:r>
        <w:rPr>
          <w:spacing w:val="-2"/>
          <w:sz w:val="24"/>
        </w:rPr>
        <w:t>method</w:t>
      </w:r>
    </w:p>
    <w:p w14:paraId="54C2AF77">
      <w:pPr>
        <w:pStyle w:val="9"/>
        <w:spacing w:before="2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126365</wp:posOffset>
                </wp:positionV>
                <wp:extent cx="5676900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75pt;margin-top:9.95pt;height:0.1pt;width:447pt;mso-position-horizontal-relative:page;mso-wrap-distance-bottom:0pt;mso-wrap-distance-top:0pt;z-index:-251651072;mso-width-relative:page;mso-height-relative:page;" filled="f" stroked="t" coordsize="5676900,1" o:gfxdata="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plhzK2QAAAAoBAAAPAAAAAAAA&#10;AAEAIAAAACIAAABkcnMvZG93bnJldi54bWxQSwECFAAUAAAACACHTuJAwtk2axECAAB7BAAADgAA&#10;AAAAAAABACAAAAAoAQAAZHJzL2Uyb0RvYy54bWxQSwUGAAAAAAYABgBZAQAAqwUAAAAA&#10;" path="m0,0l56769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98CE9E3">
      <w:pPr>
        <w:pStyle w:val="9"/>
        <w:spacing w:before="65"/>
        <w:rPr>
          <w:sz w:val="28"/>
        </w:rPr>
      </w:pPr>
    </w:p>
    <w:p w14:paraId="0027129D">
      <w:pPr>
        <w:pStyle w:val="5"/>
        <w:numPr>
          <w:ilvl w:val="0"/>
          <w:numId w:val="1"/>
        </w:numPr>
        <w:tabs>
          <w:tab w:val="left" w:pos="505"/>
        </w:tabs>
        <w:spacing w:before="0" w:after="0" w:line="240" w:lineRule="auto"/>
        <w:ind w:left="505" w:right="0" w:hanging="340"/>
        <w:jc w:val="left"/>
      </w:pPr>
      <w:bookmarkStart w:id="4" w:name="B. Outlier Detection and Treatment "/>
      <w:bookmarkEnd w:id="4"/>
      <w:r>
        <w:t>Outlier</w:t>
      </w:r>
      <w:r>
        <w:rPr>
          <w:spacing w:val="-7"/>
        </w:rPr>
        <w:t xml:space="preserve"> </w:t>
      </w:r>
      <w:r>
        <w:t>Detection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Treatment</w:t>
      </w:r>
    </w:p>
    <w:p w14:paraId="0E8E5A76">
      <w:pPr>
        <w:pStyle w:val="11"/>
        <w:numPr>
          <w:ilvl w:val="1"/>
          <w:numId w:val="1"/>
        </w:numPr>
        <w:tabs>
          <w:tab w:val="left" w:pos="351"/>
        </w:tabs>
        <w:spacing w:before="129" w:after="0" w:line="240" w:lineRule="auto"/>
        <w:ind w:left="351" w:right="0" w:hanging="186"/>
        <w:jc w:val="left"/>
        <w:rPr>
          <w:b/>
          <w:sz w:val="24"/>
        </w:rPr>
      </w:pPr>
      <w:r>
        <w:rPr>
          <w:sz w:val="24"/>
        </w:rPr>
        <w:t>Detect</w:t>
      </w:r>
      <w:r>
        <w:rPr>
          <w:spacing w:val="-1"/>
          <w:sz w:val="24"/>
        </w:rPr>
        <w:t xml:space="preserve"> </w:t>
      </w:r>
      <w:r>
        <w:rPr>
          <w:sz w:val="24"/>
        </w:rPr>
        <w:t>outliers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b/>
          <w:sz w:val="24"/>
        </w:rPr>
        <w:t>Age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 Monthly_Spend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using 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Z-score </w:t>
      </w:r>
      <w:r>
        <w:rPr>
          <w:b/>
          <w:spacing w:val="-2"/>
          <w:sz w:val="24"/>
        </w:rPr>
        <w:t>method</w:t>
      </w:r>
    </w:p>
    <w:p w14:paraId="761F56B3">
      <w:pPr>
        <w:pStyle w:val="11"/>
        <w:numPr>
          <w:ilvl w:val="1"/>
          <w:numId w:val="1"/>
        </w:numPr>
        <w:tabs>
          <w:tab w:val="left" w:pos="418"/>
        </w:tabs>
        <w:spacing w:before="0" w:after="0" w:line="240" w:lineRule="auto"/>
        <w:ind w:left="418" w:right="0" w:hanging="253"/>
        <w:jc w:val="left"/>
        <w:rPr>
          <w:sz w:val="24"/>
        </w:rPr>
      </w:pPr>
      <w:r>
        <w:rPr>
          <w:sz w:val="24"/>
        </w:rPr>
        <w:t xml:space="preserve">Identify records containing extreme values (e.g., Age = 105, Spend = </w:t>
      </w:r>
      <w:r>
        <w:rPr>
          <w:spacing w:val="-4"/>
          <w:sz w:val="24"/>
        </w:rPr>
        <w:t>500)</w:t>
      </w:r>
    </w:p>
    <w:p w14:paraId="13006127">
      <w:pPr>
        <w:pStyle w:val="11"/>
        <w:numPr>
          <w:ilvl w:val="1"/>
          <w:numId w:val="1"/>
        </w:numPr>
        <w:tabs>
          <w:tab w:val="left" w:pos="485"/>
        </w:tabs>
        <w:spacing w:before="0" w:after="0" w:line="240" w:lineRule="auto"/>
        <w:ind w:left="485" w:right="0" w:hanging="320"/>
        <w:jc w:val="left"/>
        <w:rPr>
          <w:sz w:val="24"/>
        </w:rPr>
      </w:pPr>
      <w:r>
        <w:rPr>
          <w:sz w:val="24"/>
        </w:rPr>
        <w:t>Apply</w:t>
      </w:r>
      <w:r>
        <w:rPr>
          <w:spacing w:val="-1"/>
          <w:sz w:val="24"/>
        </w:rPr>
        <w:t xml:space="preserve"> </w:t>
      </w:r>
      <w:r>
        <w:rPr>
          <w:sz w:val="24"/>
        </w:rPr>
        <w:t>suitable treatment</w:t>
      </w:r>
      <w:r>
        <w:rPr>
          <w:spacing w:val="-1"/>
          <w:sz w:val="24"/>
        </w:rPr>
        <w:t xml:space="preserve"> </w:t>
      </w:r>
      <w:r>
        <w:rPr>
          <w:sz w:val="24"/>
        </w:rPr>
        <w:t>methods (</w:t>
      </w:r>
      <w:r>
        <w:rPr>
          <w:b/>
          <w:sz w:val="24"/>
        </w:rPr>
        <w:t>capping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/ transformation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/ removal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justify</w:t>
      </w:r>
    </w:p>
    <w:p w14:paraId="2CF39B7C">
      <w:pPr>
        <w:pStyle w:val="9"/>
        <w:spacing w:before="1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116840</wp:posOffset>
                </wp:positionV>
                <wp:extent cx="5676900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75pt;margin-top:9.2pt;height:0.1pt;width:447pt;mso-position-horizontal-relative:page;mso-wrap-distance-bottom:0pt;mso-wrap-distance-top:0pt;z-index:-251651072;mso-width-relative:page;mso-height-relative:page;" filled="f" stroked="t" coordsize="5676900,1" o:gfxdata="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A9YatnWAAAACgEAAA8AAAAAAAAAAQAg&#10;AAAAIgAAAGRycy9kb3ducmV2LnhtbFBLAQIUABQAAAAIAIdO4kCNXwDJEAIAAHsEAAAOAAAAAAAA&#10;AAEAIAAAACUBAABkcnMvZTJvRG9jLnhtbFBLBQYAAAAABgAGAFkBAACnBQAAAAA=&#10;" path="m0,0l56769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97E6175">
      <w:pPr>
        <w:pStyle w:val="9"/>
        <w:spacing w:before="79"/>
        <w:rPr>
          <w:sz w:val="28"/>
        </w:rPr>
      </w:pPr>
    </w:p>
    <w:p w14:paraId="113162A2">
      <w:pPr>
        <w:pStyle w:val="5"/>
        <w:numPr>
          <w:ilvl w:val="0"/>
          <w:numId w:val="1"/>
        </w:numPr>
        <w:tabs>
          <w:tab w:val="left" w:pos="520"/>
        </w:tabs>
        <w:spacing w:before="0" w:after="0" w:line="240" w:lineRule="auto"/>
        <w:ind w:left="520" w:right="0" w:hanging="355"/>
        <w:jc w:val="left"/>
      </w:pPr>
      <w:bookmarkStart w:id="5" w:name="C. Categorical Data Standardization "/>
      <w:bookmarkEnd w:id="5"/>
      <w:r>
        <w:t>Categorical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rPr>
          <w:spacing w:val="-2"/>
        </w:rPr>
        <w:t>Standardization</w:t>
      </w:r>
    </w:p>
    <w:p w14:paraId="190B03C5">
      <w:pPr>
        <w:pStyle w:val="11"/>
        <w:numPr>
          <w:ilvl w:val="1"/>
          <w:numId w:val="1"/>
        </w:numPr>
        <w:tabs>
          <w:tab w:val="left" w:pos="351"/>
        </w:tabs>
        <w:spacing w:before="129" w:after="0" w:line="240" w:lineRule="auto"/>
        <w:ind w:left="351" w:right="0" w:hanging="186"/>
        <w:jc w:val="left"/>
        <w:rPr>
          <w:sz w:val="24"/>
        </w:rPr>
      </w:pPr>
      <w:r>
        <w:rPr>
          <w:sz w:val="24"/>
        </w:rPr>
        <w:t xml:space="preserve">Identify inconsistencies in </w:t>
      </w:r>
      <w:r>
        <w:rPr>
          <w:b/>
          <w:sz w:val="24"/>
        </w:rPr>
        <w:t xml:space="preserve">Gender </w:t>
      </w:r>
      <w:r>
        <w:rPr>
          <w:sz w:val="24"/>
        </w:rPr>
        <w:t xml:space="preserve">(M, Male, male, FEMALE, </w:t>
      </w:r>
      <w:r>
        <w:rPr>
          <w:spacing w:val="-2"/>
          <w:sz w:val="24"/>
        </w:rPr>
        <w:t>etc.)</w:t>
      </w:r>
    </w:p>
    <w:p w14:paraId="2A746266">
      <w:pPr>
        <w:pStyle w:val="11"/>
        <w:numPr>
          <w:ilvl w:val="1"/>
          <w:numId w:val="1"/>
        </w:numPr>
        <w:tabs>
          <w:tab w:val="left" w:pos="418"/>
        </w:tabs>
        <w:spacing w:before="0" w:after="0" w:line="240" w:lineRule="auto"/>
        <w:ind w:left="418" w:right="0" w:hanging="253"/>
        <w:jc w:val="left"/>
        <w:rPr>
          <w:sz w:val="24"/>
        </w:rPr>
      </w:pPr>
      <w:r>
        <w:rPr>
          <w:sz w:val="24"/>
        </w:rPr>
        <w:t>Convert</w:t>
      </w:r>
      <w:r>
        <w:rPr>
          <w:spacing w:val="-2"/>
          <w:sz w:val="24"/>
        </w:rPr>
        <w:t xml:space="preserve"> </w:t>
      </w:r>
      <w:r>
        <w:rPr>
          <w:sz w:val="24"/>
        </w:rPr>
        <w:t>all entries into a standardized format (</w:t>
      </w:r>
      <w:r>
        <w:rPr>
          <w:b/>
          <w:sz w:val="24"/>
        </w:rPr>
        <w:t xml:space="preserve">Male / </w:t>
      </w:r>
      <w:r>
        <w:rPr>
          <w:b/>
          <w:spacing w:val="-2"/>
          <w:sz w:val="24"/>
        </w:rPr>
        <w:t>Female</w:t>
      </w:r>
      <w:r>
        <w:rPr>
          <w:spacing w:val="-2"/>
          <w:sz w:val="24"/>
        </w:rPr>
        <w:t>)</w:t>
      </w:r>
    </w:p>
    <w:p w14:paraId="1D9C9C7D">
      <w:pPr>
        <w:pStyle w:val="11"/>
        <w:widowControl w:val="0"/>
        <w:numPr>
          <w:numId w:val="0"/>
        </w:numPr>
        <w:tabs>
          <w:tab w:val="left" w:pos="418"/>
        </w:tabs>
        <w:autoSpaceDE w:val="0"/>
        <w:autoSpaceDN w:val="0"/>
        <w:spacing w:before="0" w:after="0" w:line="240" w:lineRule="auto"/>
        <w:ind w:right="0" w:rightChars="0"/>
        <w:jc w:val="left"/>
        <w:rPr>
          <w:spacing w:val="-2"/>
          <w:sz w:val="24"/>
        </w:rPr>
      </w:pPr>
    </w:p>
    <w:p w14:paraId="26306CB7">
      <w:pPr>
        <w:pStyle w:val="11"/>
        <w:widowControl w:val="0"/>
        <w:numPr>
          <w:numId w:val="0"/>
        </w:numPr>
        <w:tabs>
          <w:tab w:val="left" w:pos="418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hint="default"/>
          <w:spacing w:val="-2"/>
          <w:sz w:val="24"/>
          <w:lang w:val="en-US"/>
        </w:rPr>
      </w:pPr>
    </w:p>
    <w:p w14:paraId="0A19EC4E">
      <w:pPr>
        <w:pStyle w:val="9"/>
        <w:spacing w:before="1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118110</wp:posOffset>
                </wp:positionV>
                <wp:extent cx="5676900" cy="127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75pt;margin-top:9.3pt;height:0.1pt;width:447pt;mso-position-horizontal-relative:page;mso-wrap-distance-bottom:0pt;mso-wrap-distance-top:0pt;z-index:-251650048;mso-width-relative:page;mso-height-relative:page;" filled="f" stroked="t" coordsize="5676900,1" o:gfxdata="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OZmhpfWAAAACgEAAA8AAAAAAAAAAQAg&#10;AAAAIgAAAGRycy9kb3ducmV2LnhtbFBLAQIUABQAAAAIAIdO4kB3ID0eEAIAAHsEAAAOAAAAAAAA&#10;AAEAIAAAACUBAABkcnMvZTJvRG9jLnhtbFBLBQYAAAAABgAGAFkBAACnBQAAAAA=&#10;" path="m0,0l56769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11C1B99">
      <w:pPr>
        <w:pStyle w:val="9"/>
        <w:spacing w:before="80"/>
        <w:ind w:left="225"/>
        <w:rPr>
          <w:i/>
        </w:rPr>
      </w:pPr>
      <w:r>
        <w:t xml:space="preserve">Q2. Covariance &amp; Data Reduction in E-commerce Analytics </w:t>
      </w:r>
      <w:r>
        <w:rPr>
          <w:i/>
        </w:rPr>
        <w:t xml:space="preserve">(L4, </w:t>
      </w:r>
      <w:r>
        <w:rPr>
          <w:i/>
          <w:spacing w:val="-5"/>
        </w:rPr>
        <w:t>L5)</w:t>
      </w:r>
    </w:p>
    <w:p w14:paraId="6C5F328A">
      <w:pPr>
        <w:pStyle w:val="9"/>
        <w:ind w:left="165" w:right="1466"/>
        <w:sectPr>
          <w:pgSz w:w="11920" w:h="16840"/>
          <w:pgMar w:top="1380" w:right="0" w:bottom="280" w:left="1275" w:header="720" w:footer="720" w:gutter="0"/>
          <w:cols w:space="720" w:num="1"/>
        </w:sectPr>
      </w:pPr>
      <w:r>
        <w:t>An</w:t>
      </w:r>
      <w:r>
        <w:rPr>
          <w:spacing w:val="-4"/>
        </w:rPr>
        <w:t xml:space="preserve"> </w:t>
      </w:r>
      <w:r>
        <w:rPr>
          <w:b/>
        </w:rPr>
        <w:t>e-commerce</w:t>
      </w:r>
      <w:r>
        <w:rPr>
          <w:b/>
          <w:spacing w:val="-4"/>
        </w:rPr>
        <w:t xml:space="preserve"> </w:t>
      </w:r>
      <w:r>
        <w:rPr>
          <w:b/>
        </w:rPr>
        <w:t>platform</w:t>
      </w:r>
      <w:r>
        <w:rPr>
          <w:b/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building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predictive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classify</w:t>
      </w:r>
      <w:r>
        <w:rPr>
          <w:spacing w:val="-4"/>
        </w:rPr>
        <w:t xml:space="preserve"> </w:t>
      </w:r>
      <w:r>
        <w:t>high-value</w:t>
      </w:r>
      <w:r>
        <w:rPr>
          <w:spacing w:val="-4"/>
        </w:rPr>
        <w:t xml:space="preserve"> </w:t>
      </w:r>
      <w:r>
        <w:t>customers. The dataset includes several correlated financial and behavioral attributes, leading to redundancy and increased computational cost.</w:t>
      </w:r>
    </w:p>
    <w:p w14:paraId="2CF97717">
      <w:pPr>
        <w:pStyle w:val="9"/>
        <w:spacing w:before="4"/>
        <w:rPr>
          <w:sz w:val="13"/>
        </w:rPr>
      </w:pPr>
    </w:p>
    <w:tbl>
      <w:tblPr>
        <w:tblStyle w:val="8"/>
        <w:tblW w:w="0" w:type="auto"/>
        <w:tblInd w:w="13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7"/>
        <w:gridCol w:w="429"/>
        <w:gridCol w:w="758"/>
        <w:gridCol w:w="1545"/>
        <w:gridCol w:w="1320"/>
        <w:gridCol w:w="711"/>
        <w:gridCol w:w="1283"/>
        <w:gridCol w:w="584"/>
        <w:gridCol w:w="1615"/>
      </w:tblGrid>
      <w:tr w14:paraId="23069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857" w:type="dxa"/>
          </w:tcPr>
          <w:p w14:paraId="11AF8488">
            <w:pPr>
              <w:pStyle w:val="12"/>
              <w:spacing w:before="0"/>
              <w:ind w:left="375" w:right="41" w:hanging="261"/>
              <w:rPr>
                <w:rFonts w:ascii="Times New Roman"/>
                <w:b/>
                <w:sz w:val="24"/>
              </w:rPr>
            </w:pPr>
            <w:bookmarkStart w:id="6" w:name="Sample Dataset "/>
            <w:bookmarkEnd w:id="6"/>
            <w:r>
              <w:rPr>
                <w:rFonts w:ascii="Times New Roman"/>
                <w:b/>
                <w:spacing w:val="-2"/>
                <w:sz w:val="24"/>
              </w:rPr>
              <w:t xml:space="preserve">Cust_I </w:t>
            </w:r>
            <w:r>
              <w:rPr>
                <w:rFonts w:ascii="Times New Roman"/>
                <w:b/>
                <w:spacing w:val="-10"/>
                <w:sz w:val="24"/>
              </w:rPr>
              <w:t>D</w:t>
            </w:r>
          </w:p>
        </w:tc>
        <w:tc>
          <w:tcPr>
            <w:tcW w:w="429" w:type="dxa"/>
          </w:tcPr>
          <w:p w14:paraId="45A3838C">
            <w:pPr>
              <w:pStyle w:val="12"/>
              <w:spacing w:before="0"/>
              <w:ind w:left="189" w:right="32" w:hanging="9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6"/>
                <w:sz w:val="24"/>
              </w:rPr>
              <w:t xml:space="preserve">Ag </w:t>
            </w:r>
            <w:r>
              <w:rPr>
                <w:rFonts w:ascii="Times New Roman"/>
                <w:b/>
                <w:spacing w:val="-10"/>
                <w:sz w:val="24"/>
              </w:rPr>
              <w:t>e</w:t>
            </w:r>
          </w:p>
        </w:tc>
        <w:tc>
          <w:tcPr>
            <w:tcW w:w="758" w:type="dxa"/>
          </w:tcPr>
          <w:p w14:paraId="286D5A03">
            <w:pPr>
              <w:pStyle w:val="12"/>
              <w:spacing w:before="0"/>
              <w:ind w:left="82" w:right="23" w:hanging="11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 xml:space="preserve">Incom </w:t>
            </w:r>
            <w:r>
              <w:rPr>
                <w:rFonts w:ascii="Times New Roman" w:hAnsi="Times New Roman"/>
                <w:b/>
                <w:sz w:val="24"/>
              </w:rPr>
              <w:t xml:space="preserve">e </w:t>
            </w:r>
            <w:r>
              <w:rPr>
                <w:rFonts w:ascii="Times New Roman" w:hAnsi="Times New Roman"/>
                <w:b/>
                <w:spacing w:val="-4"/>
                <w:sz w:val="24"/>
              </w:rPr>
              <w:t>(₹K)</w:t>
            </w:r>
          </w:p>
        </w:tc>
        <w:tc>
          <w:tcPr>
            <w:tcW w:w="1545" w:type="dxa"/>
          </w:tcPr>
          <w:p w14:paraId="307130D2">
            <w:pPr>
              <w:pStyle w:val="12"/>
              <w:spacing w:before="0"/>
              <w:ind w:left="412" w:hanging="317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4"/>
                <w:sz w:val="24"/>
              </w:rPr>
              <w:t xml:space="preserve">Purchase_Val </w:t>
            </w:r>
            <w:r>
              <w:rPr>
                <w:rFonts w:ascii="Times New Roman" w:hAnsi="Times New Roman"/>
                <w:b/>
                <w:sz w:val="24"/>
              </w:rPr>
              <w:t>ue (₹K)</w:t>
            </w:r>
          </w:p>
        </w:tc>
        <w:tc>
          <w:tcPr>
            <w:tcW w:w="1320" w:type="dxa"/>
          </w:tcPr>
          <w:p w14:paraId="78B65FBF">
            <w:pPr>
              <w:pStyle w:val="12"/>
              <w:spacing w:before="0"/>
              <w:ind w:left="622" w:hanging="57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 xml:space="preserve">Credit_Scor </w:t>
            </w:r>
            <w:r>
              <w:rPr>
                <w:rFonts w:ascii="Times New Roman"/>
                <w:b/>
                <w:spacing w:val="-10"/>
                <w:sz w:val="24"/>
              </w:rPr>
              <w:t>e</w:t>
            </w:r>
          </w:p>
        </w:tc>
        <w:tc>
          <w:tcPr>
            <w:tcW w:w="711" w:type="dxa"/>
          </w:tcPr>
          <w:p w14:paraId="764B5672">
            <w:pPr>
              <w:pStyle w:val="12"/>
              <w:spacing w:before="0"/>
              <w:ind w:left="314" w:right="21" w:hanging="27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 xml:space="preserve">Order </w:t>
            </w:r>
            <w:r>
              <w:rPr>
                <w:rFonts w:ascii="Times New Roman"/>
                <w:b/>
                <w:spacing w:val="-10"/>
                <w:sz w:val="24"/>
              </w:rPr>
              <w:t>s</w:t>
            </w:r>
          </w:p>
        </w:tc>
        <w:tc>
          <w:tcPr>
            <w:tcW w:w="1283" w:type="dxa"/>
          </w:tcPr>
          <w:p w14:paraId="7C29FB32">
            <w:pPr>
              <w:pStyle w:val="12"/>
              <w:spacing w:before="0"/>
              <w:ind w:left="330" w:hanging="295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4"/>
                <w:sz w:val="24"/>
              </w:rPr>
              <w:t xml:space="preserve">Avg_Balanc </w:t>
            </w:r>
            <w:r>
              <w:rPr>
                <w:rFonts w:ascii="Times New Roman" w:hAnsi="Times New Roman"/>
                <w:b/>
                <w:sz w:val="24"/>
              </w:rPr>
              <w:t>e (₹K)</w:t>
            </w:r>
          </w:p>
        </w:tc>
        <w:tc>
          <w:tcPr>
            <w:tcW w:w="584" w:type="dxa"/>
          </w:tcPr>
          <w:p w14:paraId="26F7E266">
            <w:pPr>
              <w:pStyle w:val="12"/>
              <w:spacing w:before="0" w:line="266" w:lineRule="exact"/>
              <w:ind w:left="6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EMI</w:t>
            </w:r>
          </w:p>
          <w:p w14:paraId="637DF367">
            <w:pPr>
              <w:pStyle w:val="12"/>
              <w:spacing w:before="0"/>
              <w:ind w:left="162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5"/>
                <w:sz w:val="24"/>
              </w:rPr>
              <w:t>(₹)</w:t>
            </w:r>
          </w:p>
        </w:tc>
        <w:tc>
          <w:tcPr>
            <w:tcW w:w="1615" w:type="dxa"/>
          </w:tcPr>
          <w:p w14:paraId="608F538B">
            <w:pPr>
              <w:pStyle w:val="12"/>
              <w:spacing w:before="0"/>
              <w:ind w:left="719" w:hanging="65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 xml:space="preserve">Customer_Cla </w:t>
            </w:r>
            <w:r>
              <w:rPr>
                <w:rFonts w:ascii="Times New Roman"/>
                <w:b/>
                <w:spacing w:val="-6"/>
                <w:sz w:val="24"/>
              </w:rPr>
              <w:t>ss</w:t>
            </w:r>
          </w:p>
        </w:tc>
      </w:tr>
      <w:tr w14:paraId="2AD9D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857" w:type="dxa"/>
          </w:tcPr>
          <w:p w14:paraId="645F3D25">
            <w:pPr>
              <w:pStyle w:val="12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U1</w:t>
            </w:r>
          </w:p>
        </w:tc>
        <w:tc>
          <w:tcPr>
            <w:tcW w:w="429" w:type="dxa"/>
          </w:tcPr>
          <w:p w14:paraId="21FFBF18">
            <w:pPr>
              <w:pStyle w:val="12"/>
              <w:ind w:right="9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24</w:t>
            </w:r>
          </w:p>
        </w:tc>
        <w:tc>
          <w:tcPr>
            <w:tcW w:w="758" w:type="dxa"/>
          </w:tcPr>
          <w:p w14:paraId="3830195A">
            <w:pPr>
              <w:pStyle w:val="12"/>
              <w:ind w:left="3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40</w:t>
            </w:r>
          </w:p>
        </w:tc>
        <w:tc>
          <w:tcPr>
            <w:tcW w:w="1545" w:type="dxa"/>
          </w:tcPr>
          <w:p w14:paraId="5FBC396B">
            <w:pPr>
              <w:pStyle w:val="12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100</w:t>
            </w:r>
          </w:p>
        </w:tc>
        <w:tc>
          <w:tcPr>
            <w:tcW w:w="1320" w:type="dxa"/>
          </w:tcPr>
          <w:p w14:paraId="036BB04F">
            <w:pPr>
              <w:pStyle w:val="12"/>
              <w:ind w:left="4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650</w:t>
            </w:r>
          </w:p>
        </w:tc>
        <w:tc>
          <w:tcPr>
            <w:tcW w:w="711" w:type="dxa"/>
          </w:tcPr>
          <w:p w14:paraId="144834BF">
            <w:pPr>
              <w:pStyle w:val="12"/>
              <w:ind w:left="1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15</w:t>
            </w:r>
          </w:p>
        </w:tc>
        <w:tc>
          <w:tcPr>
            <w:tcW w:w="1283" w:type="dxa"/>
          </w:tcPr>
          <w:p w14:paraId="7AFC559C">
            <w:pPr>
              <w:pStyle w:val="12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</w:t>
            </w:r>
          </w:p>
        </w:tc>
        <w:tc>
          <w:tcPr>
            <w:tcW w:w="584" w:type="dxa"/>
          </w:tcPr>
          <w:p w14:paraId="367EB159">
            <w:pPr>
              <w:pStyle w:val="12"/>
              <w:ind w:right="6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5000</w:t>
            </w:r>
          </w:p>
        </w:tc>
        <w:tc>
          <w:tcPr>
            <w:tcW w:w="1615" w:type="dxa"/>
          </w:tcPr>
          <w:p w14:paraId="490BA5EC">
            <w:pPr>
              <w:pStyle w:val="12"/>
              <w:ind w:left="3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Low</w:t>
            </w:r>
          </w:p>
        </w:tc>
      </w:tr>
      <w:tr w14:paraId="008F92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857" w:type="dxa"/>
          </w:tcPr>
          <w:p w14:paraId="0FB1CFE1">
            <w:pPr>
              <w:pStyle w:val="12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U2</w:t>
            </w:r>
          </w:p>
        </w:tc>
        <w:tc>
          <w:tcPr>
            <w:tcW w:w="429" w:type="dxa"/>
          </w:tcPr>
          <w:p w14:paraId="2A56C245">
            <w:pPr>
              <w:pStyle w:val="12"/>
              <w:ind w:right="9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34</w:t>
            </w:r>
          </w:p>
        </w:tc>
        <w:tc>
          <w:tcPr>
            <w:tcW w:w="758" w:type="dxa"/>
          </w:tcPr>
          <w:p w14:paraId="5C794CB8">
            <w:pPr>
              <w:pStyle w:val="12"/>
              <w:ind w:left="3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60</w:t>
            </w:r>
          </w:p>
        </w:tc>
        <w:tc>
          <w:tcPr>
            <w:tcW w:w="1545" w:type="dxa"/>
          </w:tcPr>
          <w:p w14:paraId="280592BB">
            <w:pPr>
              <w:pStyle w:val="12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150</w:t>
            </w:r>
          </w:p>
        </w:tc>
        <w:tc>
          <w:tcPr>
            <w:tcW w:w="1320" w:type="dxa"/>
          </w:tcPr>
          <w:p w14:paraId="5864F38A">
            <w:pPr>
              <w:pStyle w:val="12"/>
              <w:ind w:left="4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700</w:t>
            </w:r>
          </w:p>
        </w:tc>
        <w:tc>
          <w:tcPr>
            <w:tcW w:w="711" w:type="dxa"/>
          </w:tcPr>
          <w:p w14:paraId="760C4271">
            <w:pPr>
              <w:pStyle w:val="12"/>
              <w:ind w:left="1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</w:t>
            </w:r>
          </w:p>
        </w:tc>
        <w:tc>
          <w:tcPr>
            <w:tcW w:w="1283" w:type="dxa"/>
          </w:tcPr>
          <w:p w14:paraId="59141E20">
            <w:pPr>
              <w:pStyle w:val="12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18</w:t>
            </w:r>
          </w:p>
        </w:tc>
        <w:tc>
          <w:tcPr>
            <w:tcW w:w="584" w:type="dxa"/>
          </w:tcPr>
          <w:p w14:paraId="3458597D">
            <w:pPr>
              <w:pStyle w:val="12"/>
              <w:ind w:right="6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7000</w:t>
            </w:r>
          </w:p>
        </w:tc>
        <w:tc>
          <w:tcPr>
            <w:tcW w:w="1615" w:type="dxa"/>
          </w:tcPr>
          <w:p w14:paraId="70734F98">
            <w:pPr>
              <w:pStyle w:val="12"/>
              <w:ind w:left="3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Medium</w:t>
            </w:r>
          </w:p>
        </w:tc>
      </w:tr>
      <w:tr w14:paraId="65667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857" w:type="dxa"/>
          </w:tcPr>
          <w:p w14:paraId="65AA2DE8">
            <w:pPr>
              <w:pStyle w:val="12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U3</w:t>
            </w:r>
          </w:p>
        </w:tc>
        <w:tc>
          <w:tcPr>
            <w:tcW w:w="429" w:type="dxa"/>
          </w:tcPr>
          <w:p w14:paraId="01A893A8">
            <w:pPr>
              <w:pStyle w:val="12"/>
              <w:ind w:right="9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44</w:t>
            </w:r>
          </w:p>
        </w:tc>
        <w:tc>
          <w:tcPr>
            <w:tcW w:w="758" w:type="dxa"/>
          </w:tcPr>
          <w:p w14:paraId="71BAC0EC">
            <w:pPr>
              <w:pStyle w:val="12"/>
              <w:ind w:left="3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85</w:t>
            </w:r>
          </w:p>
        </w:tc>
        <w:tc>
          <w:tcPr>
            <w:tcW w:w="1545" w:type="dxa"/>
          </w:tcPr>
          <w:p w14:paraId="508AE95E">
            <w:pPr>
              <w:pStyle w:val="12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210</w:t>
            </w:r>
          </w:p>
        </w:tc>
        <w:tc>
          <w:tcPr>
            <w:tcW w:w="1320" w:type="dxa"/>
          </w:tcPr>
          <w:p w14:paraId="492317A0">
            <w:pPr>
              <w:pStyle w:val="12"/>
              <w:ind w:left="4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720</w:t>
            </w:r>
          </w:p>
        </w:tc>
        <w:tc>
          <w:tcPr>
            <w:tcW w:w="711" w:type="dxa"/>
          </w:tcPr>
          <w:p w14:paraId="15A40C55">
            <w:pPr>
              <w:pStyle w:val="12"/>
              <w:ind w:left="1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28</w:t>
            </w:r>
          </w:p>
        </w:tc>
        <w:tc>
          <w:tcPr>
            <w:tcW w:w="1283" w:type="dxa"/>
          </w:tcPr>
          <w:p w14:paraId="19CB0CD1">
            <w:pPr>
              <w:pStyle w:val="12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25</w:t>
            </w:r>
          </w:p>
        </w:tc>
        <w:tc>
          <w:tcPr>
            <w:tcW w:w="584" w:type="dxa"/>
          </w:tcPr>
          <w:p w14:paraId="45E15162">
            <w:pPr>
              <w:pStyle w:val="12"/>
              <w:ind w:right="6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9000</w:t>
            </w:r>
          </w:p>
        </w:tc>
        <w:tc>
          <w:tcPr>
            <w:tcW w:w="1615" w:type="dxa"/>
          </w:tcPr>
          <w:p w14:paraId="55798F88">
            <w:pPr>
              <w:pStyle w:val="12"/>
              <w:ind w:left="3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Medium</w:t>
            </w:r>
          </w:p>
        </w:tc>
      </w:tr>
      <w:tr w14:paraId="52D1C1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857" w:type="dxa"/>
          </w:tcPr>
          <w:p w14:paraId="1DA7B7AC">
            <w:pPr>
              <w:pStyle w:val="12"/>
              <w:spacing w:before="148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U4</w:t>
            </w:r>
          </w:p>
        </w:tc>
        <w:tc>
          <w:tcPr>
            <w:tcW w:w="429" w:type="dxa"/>
          </w:tcPr>
          <w:p w14:paraId="4D06752A">
            <w:pPr>
              <w:pStyle w:val="12"/>
              <w:spacing w:before="148"/>
              <w:ind w:right="9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52</w:t>
            </w:r>
          </w:p>
        </w:tc>
        <w:tc>
          <w:tcPr>
            <w:tcW w:w="758" w:type="dxa"/>
          </w:tcPr>
          <w:p w14:paraId="5944C08D">
            <w:pPr>
              <w:pStyle w:val="12"/>
              <w:spacing w:before="148"/>
              <w:ind w:left="3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120</w:t>
            </w:r>
          </w:p>
        </w:tc>
        <w:tc>
          <w:tcPr>
            <w:tcW w:w="1545" w:type="dxa"/>
          </w:tcPr>
          <w:p w14:paraId="1636BF21">
            <w:pPr>
              <w:pStyle w:val="12"/>
              <w:spacing w:before="148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320</w:t>
            </w:r>
          </w:p>
        </w:tc>
        <w:tc>
          <w:tcPr>
            <w:tcW w:w="1320" w:type="dxa"/>
          </w:tcPr>
          <w:p w14:paraId="5A5BA619">
            <w:pPr>
              <w:pStyle w:val="12"/>
              <w:spacing w:before="148"/>
              <w:ind w:left="4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800</w:t>
            </w:r>
          </w:p>
        </w:tc>
        <w:tc>
          <w:tcPr>
            <w:tcW w:w="711" w:type="dxa"/>
          </w:tcPr>
          <w:p w14:paraId="271A982C">
            <w:pPr>
              <w:pStyle w:val="12"/>
              <w:spacing w:before="148"/>
              <w:ind w:left="1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35</w:t>
            </w:r>
          </w:p>
        </w:tc>
        <w:tc>
          <w:tcPr>
            <w:tcW w:w="1283" w:type="dxa"/>
          </w:tcPr>
          <w:p w14:paraId="7CF283E3">
            <w:pPr>
              <w:pStyle w:val="12"/>
              <w:spacing w:before="148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40</w:t>
            </w:r>
          </w:p>
        </w:tc>
        <w:tc>
          <w:tcPr>
            <w:tcW w:w="584" w:type="dxa"/>
          </w:tcPr>
          <w:p w14:paraId="521ACE40">
            <w:pPr>
              <w:pStyle w:val="12"/>
              <w:ind w:left="1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1500</w:t>
            </w:r>
          </w:p>
          <w:p w14:paraId="27BD7065">
            <w:pPr>
              <w:pStyle w:val="12"/>
              <w:spacing w:before="0"/>
              <w:ind w:left="1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0</w:t>
            </w:r>
          </w:p>
        </w:tc>
        <w:tc>
          <w:tcPr>
            <w:tcW w:w="1615" w:type="dxa"/>
          </w:tcPr>
          <w:p w14:paraId="6609174C">
            <w:pPr>
              <w:pStyle w:val="12"/>
              <w:spacing w:before="148"/>
              <w:ind w:left="3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High</w:t>
            </w:r>
          </w:p>
        </w:tc>
      </w:tr>
      <w:tr w14:paraId="1AD5BF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857" w:type="dxa"/>
          </w:tcPr>
          <w:p w14:paraId="3194BF8C">
            <w:pPr>
              <w:pStyle w:val="12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U5</w:t>
            </w:r>
          </w:p>
        </w:tc>
        <w:tc>
          <w:tcPr>
            <w:tcW w:w="429" w:type="dxa"/>
          </w:tcPr>
          <w:p w14:paraId="3BDFB94F">
            <w:pPr>
              <w:pStyle w:val="12"/>
              <w:ind w:right="9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29</w:t>
            </w:r>
          </w:p>
        </w:tc>
        <w:tc>
          <w:tcPr>
            <w:tcW w:w="758" w:type="dxa"/>
          </w:tcPr>
          <w:p w14:paraId="4BC18A25">
            <w:pPr>
              <w:pStyle w:val="12"/>
              <w:ind w:left="3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45</w:t>
            </w:r>
          </w:p>
        </w:tc>
        <w:tc>
          <w:tcPr>
            <w:tcW w:w="1545" w:type="dxa"/>
          </w:tcPr>
          <w:p w14:paraId="477B6EC9">
            <w:pPr>
              <w:pStyle w:val="12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110</w:t>
            </w:r>
          </w:p>
        </w:tc>
        <w:tc>
          <w:tcPr>
            <w:tcW w:w="1320" w:type="dxa"/>
          </w:tcPr>
          <w:p w14:paraId="4A6E55A1">
            <w:pPr>
              <w:pStyle w:val="12"/>
              <w:ind w:left="4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680</w:t>
            </w:r>
          </w:p>
        </w:tc>
        <w:tc>
          <w:tcPr>
            <w:tcW w:w="711" w:type="dxa"/>
          </w:tcPr>
          <w:p w14:paraId="635A85C0">
            <w:pPr>
              <w:pStyle w:val="12"/>
              <w:ind w:left="1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18</w:t>
            </w:r>
          </w:p>
        </w:tc>
        <w:tc>
          <w:tcPr>
            <w:tcW w:w="1283" w:type="dxa"/>
          </w:tcPr>
          <w:p w14:paraId="04DC720B">
            <w:pPr>
              <w:pStyle w:val="12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14</w:t>
            </w:r>
          </w:p>
        </w:tc>
        <w:tc>
          <w:tcPr>
            <w:tcW w:w="584" w:type="dxa"/>
          </w:tcPr>
          <w:p w14:paraId="11DFF9B4">
            <w:pPr>
              <w:pStyle w:val="12"/>
              <w:ind w:right="6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5500</w:t>
            </w:r>
          </w:p>
        </w:tc>
        <w:tc>
          <w:tcPr>
            <w:tcW w:w="1615" w:type="dxa"/>
          </w:tcPr>
          <w:p w14:paraId="1D1C93E9">
            <w:pPr>
              <w:pStyle w:val="12"/>
              <w:ind w:left="3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Low</w:t>
            </w:r>
          </w:p>
        </w:tc>
      </w:tr>
      <w:tr w14:paraId="61927A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857" w:type="dxa"/>
          </w:tcPr>
          <w:p w14:paraId="7886CE82">
            <w:pPr>
              <w:pStyle w:val="12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U6</w:t>
            </w:r>
          </w:p>
        </w:tc>
        <w:tc>
          <w:tcPr>
            <w:tcW w:w="429" w:type="dxa"/>
          </w:tcPr>
          <w:p w14:paraId="75AFFB99">
            <w:pPr>
              <w:pStyle w:val="12"/>
              <w:ind w:right="9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39</w:t>
            </w:r>
          </w:p>
        </w:tc>
        <w:tc>
          <w:tcPr>
            <w:tcW w:w="758" w:type="dxa"/>
          </w:tcPr>
          <w:p w14:paraId="4610DCBA">
            <w:pPr>
              <w:pStyle w:val="12"/>
              <w:ind w:left="3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75</w:t>
            </w:r>
          </w:p>
        </w:tc>
        <w:tc>
          <w:tcPr>
            <w:tcW w:w="1545" w:type="dxa"/>
          </w:tcPr>
          <w:p w14:paraId="5782E076">
            <w:pPr>
              <w:pStyle w:val="12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180</w:t>
            </w:r>
          </w:p>
        </w:tc>
        <w:tc>
          <w:tcPr>
            <w:tcW w:w="1320" w:type="dxa"/>
          </w:tcPr>
          <w:p w14:paraId="13A36F37">
            <w:pPr>
              <w:pStyle w:val="12"/>
              <w:ind w:left="4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710</w:t>
            </w:r>
          </w:p>
        </w:tc>
        <w:tc>
          <w:tcPr>
            <w:tcW w:w="711" w:type="dxa"/>
          </w:tcPr>
          <w:p w14:paraId="44AD3028">
            <w:pPr>
              <w:pStyle w:val="12"/>
              <w:ind w:left="1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24</w:t>
            </w:r>
          </w:p>
        </w:tc>
        <w:tc>
          <w:tcPr>
            <w:tcW w:w="1283" w:type="dxa"/>
          </w:tcPr>
          <w:p w14:paraId="240BD825">
            <w:pPr>
              <w:pStyle w:val="12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22</w:t>
            </w:r>
          </w:p>
        </w:tc>
        <w:tc>
          <w:tcPr>
            <w:tcW w:w="584" w:type="dxa"/>
          </w:tcPr>
          <w:p w14:paraId="4C2C6398">
            <w:pPr>
              <w:pStyle w:val="12"/>
              <w:ind w:right="6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8500</w:t>
            </w:r>
          </w:p>
        </w:tc>
        <w:tc>
          <w:tcPr>
            <w:tcW w:w="1615" w:type="dxa"/>
          </w:tcPr>
          <w:p w14:paraId="1CCB88D5">
            <w:pPr>
              <w:pStyle w:val="12"/>
              <w:ind w:left="3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Medium</w:t>
            </w:r>
          </w:p>
        </w:tc>
      </w:tr>
      <w:tr w14:paraId="22743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857" w:type="dxa"/>
          </w:tcPr>
          <w:p w14:paraId="68337A61">
            <w:pPr>
              <w:pStyle w:val="12"/>
              <w:spacing w:before="148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U7</w:t>
            </w:r>
          </w:p>
        </w:tc>
        <w:tc>
          <w:tcPr>
            <w:tcW w:w="429" w:type="dxa"/>
          </w:tcPr>
          <w:p w14:paraId="6C95D14D">
            <w:pPr>
              <w:pStyle w:val="12"/>
              <w:spacing w:before="148"/>
              <w:ind w:right="9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56</w:t>
            </w:r>
          </w:p>
        </w:tc>
        <w:tc>
          <w:tcPr>
            <w:tcW w:w="758" w:type="dxa"/>
          </w:tcPr>
          <w:p w14:paraId="04F0CFA0">
            <w:pPr>
              <w:pStyle w:val="12"/>
              <w:spacing w:before="148"/>
              <w:ind w:left="3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150</w:t>
            </w:r>
          </w:p>
        </w:tc>
        <w:tc>
          <w:tcPr>
            <w:tcW w:w="1545" w:type="dxa"/>
          </w:tcPr>
          <w:p w14:paraId="12D8C4A1">
            <w:pPr>
              <w:pStyle w:val="12"/>
              <w:spacing w:before="148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360</w:t>
            </w:r>
          </w:p>
        </w:tc>
        <w:tc>
          <w:tcPr>
            <w:tcW w:w="1320" w:type="dxa"/>
          </w:tcPr>
          <w:p w14:paraId="0DD03CFB">
            <w:pPr>
              <w:pStyle w:val="12"/>
              <w:spacing w:before="148"/>
              <w:ind w:left="4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820</w:t>
            </w:r>
          </w:p>
        </w:tc>
        <w:tc>
          <w:tcPr>
            <w:tcW w:w="711" w:type="dxa"/>
          </w:tcPr>
          <w:p w14:paraId="2ABCBD2D">
            <w:pPr>
              <w:pStyle w:val="12"/>
              <w:spacing w:before="148"/>
              <w:ind w:left="1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40</w:t>
            </w:r>
          </w:p>
        </w:tc>
        <w:tc>
          <w:tcPr>
            <w:tcW w:w="1283" w:type="dxa"/>
          </w:tcPr>
          <w:p w14:paraId="154EC48E">
            <w:pPr>
              <w:pStyle w:val="12"/>
              <w:spacing w:before="148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50</w:t>
            </w:r>
          </w:p>
        </w:tc>
        <w:tc>
          <w:tcPr>
            <w:tcW w:w="584" w:type="dxa"/>
          </w:tcPr>
          <w:p w14:paraId="0B18E2F9">
            <w:pPr>
              <w:pStyle w:val="12"/>
              <w:ind w:left="1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1800</w:t>
            </w:r>
          </w:p>
          <w:p w14:paraId="58176E0E">
            <w:pPr>
              <w:pStyle w:val="12"/>
              <w:spacing w:before="0"/>
              <w:ind w:left="1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0</w:t>
            </w:r>
          </w:p>
        </w:tc>
        <w:tc>
          <w:tcPr>
            <w:tcW w:w="1615" w:type="dxa"/>
          </w:tcPr>
          <w:p w14:paraId="56A957E6">
            <w:pPr>
              <w:pStyle w:val="12"/>
              <w:spacing w:before="148"/>
              <w:ind w:left="3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High</w:t>
            </w:r>
          </w:p>
        </w:tc>
      </w:tr>
      <w:tr w14:paraId="0E40CA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857" w:type="dxa"/>
          </w:tcPr>
          <w:p w14:paraId="29FC4C8A">
            <w:pPr>
              <w:pStyle w:val="12"/>
              <w:spacing w:line="256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U8</w:t>
            </w:r>
          </w:p>
        </w:tc>
        <w:tc>
          <w:tcPr>
            <w:tcW w:w="429" w:type="dxa"/>
          </w:tcPr>
          <w:p w14:paraId="6E3398E2">
            <w:pPr>
              <w:pStyle w:val="12"/>
              <w:spacing w:line="256" w:lineRule="exact"/>
              <w:ind w:right="9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37</w:t>
            </w:r>
          </w:p>
        </w:tc>
        <w:tc>
          <w:tcPr>
            <w:tcW w:w="758" w:type="dxa"/>
          </w:tcPr>
          <w:p w14:paraId="7E7A1AC3">
            <w:pPr>
              <w:pStyle w:val="12"/>
              <w:spacing w:line="256" w:lineRule="exact"/>
              <w:ind w:left="3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70</w:t>
            </w:r>
          </w:p>
        </w:tc>
        <w:tc>
          <w:tcPr>
            <w:tcW w:w="1545" w:type="dxa"/>
          </w:tcPr>
          <w:p w14:paraId="6B7B24A4">
            <w:pPr>
              <w:pStyle w:val="12"/>
              <w:spacing w:line="256" w:lineRule="exact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160</w:t>
            </w:r>
          </w:p>
        </w:tc>
        <w:tc>
          <w:tcPr>
            <w:tcW w:w="1320" w:type="dxa"/>
          </w:tcPr>
          <w:p w14:paraId="08211261">
            <w:pPr>
              <w:pStyle w:val="12"/>
              <w:spacing w:line="256" w:lineRule="exact"/>
              <w:ind w:left="4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705</w:t>
            </w:r>
          </w:p>
        </w:tc>
        <w:tc>
          <w:tcPr>
            <w:tcW w:w="711" w:type="dxa"/>
          </w:tcPr>
          <w:p w14:paraId="6806BE17">
            <w:pPr>
              <w:pStyle w:val="12"/>
              <w:spacing w:line="256" w:lineRule="exact"/>
              <w:ind w:left="1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22</w:t>
            </w:r>
          </w:p>
        </w:tc>
        <w:tc>
          <w:tcPr>
            <w:tcW w:w="1283" w:type="dxa"/>
          </w:tcPr>
          <w:p w14:paraId="7AAD680F">
            <w:pPr>
              <w:pStyle w:val="12"/>
              <w:spacing w:line="256" w:lineRule="exact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</w:t>
            </w:r>
          </w:p>
        </w:tc>
        <w:tc>
          <w:tcPr>
            <w:tcW w:w="584" w:type="dxa"/>
          </w:tcPr>
          <w:p w14:paraId="5072F14A">
            <w:pPr>
              <w:pStyle w:val="12"/>
              <w:spacing w:line="256" w:lineRule="exact"/>
              <w:ind w:right="6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8000</w:t>
            </w:r>
          </w:p>
        </w:tc>
        <w:tc>
          <w:tcPr>
            <w:tcW w:w="1615" w:type="dxa"/>
          </w:tcPr>
          <w:p w14:paraId="54E107CB">
            <w:pPr>
              <w:pStyle w:val="12"/>
              <w:spacing w:line="256" w:lineRule="exact"/>
              <w:ind w:left="3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Medium</w:t>
            </w:r>
          </w:p>
        </w:tc>
      </w:tr>
    </w:tbl>
    <w:p w14:paraId="755CC5E1">
      <w:pPr>
        <w:pStyle w:val="9"/>
        <w:spacing w:before="2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140335</wp:posOffset>
                </wp:positionV>
                <wp:extent cx="5676900" cy="1270"/>
                <wp:effectExtent l="0" t="0" r="0" b="0"/>
                <wp:wrapTopAndBottom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75pt;margin-top:11.05pt;height:0.1pt;width:447pt;mso-position-horizontal-relative:page;mso-wrap-distance-bottom:0pt;mso-wrap-distance-top:0pt;z-index:-251650048;mso-width-relative:page;mso-height-relative:page;" filled="f" stroked="t" coordsize="5676900,1" o:gfxdata="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CCt0oHYAAAACgEAAA8AAAAAAAAA&#10;AQAgAAAAIgAAAGRycy9kb3ducmV2LnhtbFBLAQIUABQAAAAIAIdO4kA9yn+OEQIAAHsEAAAOAAAA&#10;AAAAAAEAIAAAACcBAABkcnMvZTJvRG9jLnhtbFBLBQYAAAAABgAGAFkBAACqBQAAAAA=&#10;" path="m0,0l56769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7EC22C2">
      <w:pPr>
        <w:pStyle w:val="9"/>
        <w:spacing w:before="66"/>
        <w:rPr>
          <w:sz w:val="28"/>
        </w:rPr>
      </w:pPr>
    </w:p>
    <w:p w14:paraId="24E37A32">
      <w:pPr>
        <w:pStyle w:val="5"/>
        <w:ind w:left="165" w:firstLine="0"/>
      </w:pPr>
      <w:bookmarkStart w:id="7" w:name="Tasks "/>
      <w:bookmarkEnd w:id="7"/>
      <w:r>
        <w:rPr>
          <w:spacing w:val="-2"/>
        </w:rPr>
        <w:t>Tasks</w:t>
      </w:r>
    </w:p>
    <w:p w14:paraId="75C0141B">
      <w:pPr>
        <w:pStyle w:val="9"/>
        <w:spacing w:before="46"/>
        <w:rPr>
          <w:rFonts w:ascii="Arial MT"/>
          <w:sz w:val="28"/>
        </w:rPr>
      </w:pPr>
    </w:p>
    <w:p w14:paraId="3E730055">
      <w:pPr>
        <w:pStyle w:val="11"/>
        <w:numPr>
          <w:ilvl w:val="2"/>
          <w:numId w:val="1"/>
        </w:numPr>
        <w:tabs>
          <w:tab w:val="left" w:pos="505"/>
        </w:tabs>
        <w:spacing w:before="0" w:after="0" w:line="240" w:lineRule="auto"/>
        <w:ind w:left="505" w:right="0" w:hanging="340"/>
        <w:jc w:val="left"/>
        <w:rPr>
          <w:rFonts w:ascii="Arial MT"/>
          <w:sz w:val="28"/>
        </w:rPr>
      </w:pPr>
      <w:bookmarkStart w:id="8" w:name="A. Covariance Analysis "/>
      <w:bookmarkEnd w:id="8"/>
      <w:r>
        <w:rPr>
          <w:rFonts w:ascii="Arial MT"/>
          <w:sz w:val="28"/>
        </w:rPr>
        <w:t>Covariance</w:t>
      </w:r>
      <w:r>
        <w:rPr>
          <w:rFonts w:ascii="Arial MT"/>
          <w:spacing w:val="-10"/>
          <w:sz w:val="28"/>
        </w:rPr>
        <w:t xml:space="preserve"> </w:t>
      </w:r>
      <w:r>
        <w:rPr>
          <w:rFonts w:ascii="Arial MT"/>
          <w:spacing w:val="-2"/>
          <w:sz w:val="28"/>
        </w:rPr>
        <w:t>Analysis</w:t>
      </w:r>
    </w:p>
    <w:p w14:paraId="41BA7A82">
      <w:pPr>
        <w:pStyle w:val="11"/>
        <w:numPr>
          <w:ilvl w:val="3"/>
          <w:numId w:val="1"/>
        </w:numPr>
        <w:tabs>
          <w:tab w:val="left" w:pos="351"/>
        </w:tabs>
        <w:spacing w:before="128" w:after="0" w:line="240" w:lineRule="auto"/>
        <w:ind w:left="165" w:right="2366" w:firstLine="0"/>
        <w:jc w:val="left"/>
        <w:rPr>
          <w:sz w:val="24"/>
        </w:rPr>
      </w:pPr>
      <w:r>
        <w:rPr>
          <w:sz w:val="24"/>
        </w:rPr>
        <w:t>Compute</w:t>
      </w:r>
      <w:r>
        <w:rPr>
          <w:spacing w:val="-8"/>
          <w:sz w:val="24"/>
        </w:rPr>
        <w:t xml:space="preserve"> </w:t>
      </w:r>
      <w:r>
        <w:rPr>
          <w:sz w:val="24"/>
        </w:rPr>
        <w:t>covariance</w:t>
      </w:r>
      <w:r>
        <w:rPr>
          <w:spacing w:val="-8"/>
          <w:sz w:val="24"/>
        </w:rPr>
        <w:t xml:space="preserve"> </w:t>
      </w:r>
      <w:r>
        <w:rPr>
          <w:sz w:val="24"/>
        </w:rPr>
        <w:t>between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Income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Purchase_Value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(show</w:t>
      </w:r>
      <w:r>
        <w:rPr>
          <w:spacing w:val="-8"/>
          <w:sz w:val="24"/>
        </w:rPr>
        <w:t xml:space="preserve"> </w:t>
      </w:r>
      <w:r>
        <w:rPr>
          <w:sz w:val="24"/>
        </w:rPr>
        <w:t>steps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partial </w:t>
      </w:r>
      <w:r>
        <w:rPr>
          <w:spacing w:val="-2"/>
          <w:sz w:val="24"/>
        </w:rPr>
        <w:t>calculation)</w:t>
      </w:r>
    </w:p>
    <w:p w14:paraId="65C09367">
      <w:pPr>
        <w:pStyle w:val="11"/>
        <w:numPr>
          <w:ilvl w:val="3"/>
          <w:numId w:val="1"/>
        </w:numPr>
        <w:tabs>
          <w:tab w:val="left" w:pos="418"/>
        </w:tabs>
        <w:spacing w:before="0" w:after="0" w:line="240" w:lineRule="auto"/>
        <w:ind w:left="418" w:right="0" w:hanging="253"/>
        <w:jc w:val="left"/>
        <w:rPr>
          <w:b/>
          <w:sz w:val="24"/>
        </w:rPr>
      </w:pPr>
      <w:r>
        <w:rPr>
          <w:sz w:val="24"/>
        </w:rPr>
        <w:t xml:space="preserve">Interpret whether the relationship is </w:t>
      </w:r>
      <w:r>
        <w:rPr>
          <w:b/>
          <w:sz w:val="24"/>
        </w:rPr>
        <w:t xml:space="preserve">positive or </w:t>
      </w:r>
      <w:r>
        <w:rPr>
          <w:b/>
          <w:spacing w:val="-2"/>
          <w:sz w:val="24"/>
        </w:rPr>
        <w:t>negative</w:t>
      </w:r>
    </w:p>
    <w:p w14:paraId="0B559718">
      <w:pPr>
        <w:pStyle w:val="11"/>
        <w:numPr>
          <w:ilvl w:val="3"/>
          <w:numId w:val="1"/>
        </w:numPr>
        <w:tabs>
          <w:tab w:val="left" w:pos="485"/>
        </w:tabs>
        <w:spacing w:before="0" w:after="0" w:line="240" w:lineRule="auto"/>
        <w:ind w:left="485" w:right="0" w:hanging="320"/>
        <w:jc w:val="left"/>
        <w:rPr>
          <w:sz w:val="24"/>
        </w:rPr>
      </w:pPr>
      <w:r>
        <w:rPr>
          <w:sz w:val="24"/>
        </w:rPr>
        <w:t xml:space="preserve">Explain how covariance helps in identifying feature </w:t>
      </w:r>
      <w:r>
        <w:rPr>
          <w:spacing w:val="-2"/>
          <w:sz w:val="24"/>
        </w:rPr>
        <w:t>relationships</w:t>
      </w:r>
    </w:p>
    <w:p w14:paraId="7D6B2730">
      <w:pPr>
        <w:pStyle w:val="9"/>
        <w:spacing w:before="1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125730</wp:posOffset>
                </wp:positionV>
                <wp:extent cx="5676900" cy="1270"/>
                <wp:effectExtent l="0" t="0" r="0" b="0"/>
                <wp:wrapTopAndBottom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75pt;margin-top:9.9pt;height:0.1pt;width:447pt;mso-position-horizontal-relative:page;mso-wrap-distance-bottom:0pt;mso-wrap-distance-top:0pt;z-index:-251649024;mso-width-relative:page;mso-height-relative:page;" filled="f" stroked="t" coordsize="5676900,1" o:gfxdata="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uAQ6d1gAAAAoBAAAPAAAAAAAAAAEA&#10;IAAAACIAAABkcnMvZG93bnJldi54bWxQSwECFAAUAAAACACHTuJA4HpQkBECAAB9BAAADgAAAAAA&#10;AAABACAAAAAlAQAAZHJzL2Uyb0RvYy54bWxQSwUGAAAAAAYABgBZAQAAqAUAAAAA&#10;" path="m0,0l56769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D681051">
      <w:pPr>
        <w:pStyle w:val="9"/>
        <w:spacing w:before="66"/>
        <w:rPr>
          <w:sz w:val="28"/>
        </w:rPr>
      </w:pPr>
    </w:p>
    <w:p w14:paraId="53F46A68">
      <w:pPr>
        <w:pStyle w:val="5"/>
        <w:numPr>
          <w:ilvl w:val="2"/>
          <w:numId w:val="1"/>
        </w:numPr>
        <w:tabs>
          <w:tab w:val="left" w:pos="505"/>
        </w:tabs>
        <w:spacing w:before="0" w:after="0" w:line="240" w:lineRule="auto"/>
        <w:ind w:left="505" w:right="0" w:hanging="340"/>
        <w:jc w:val="left"/>
      </w:pPr>
      <w:bookmarkStart w:id="9" w:name="B. Feature Selection "/>
      <w:bookmarkEnd w:id="9"/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Selection</w:t>
      </w:r>
    </w:p>
    <w:p w14:paraId="1793AF62">
      <w:pPr>
        <w:pStyle w:val="11"/>
        <w:numPr>
          <w:ilvl w:val="3"/>
          <w:numId w:val="1"/>
        </w:numPr>
        <w:tabs>
          <w:tab w:val="left" w:pos="351"/>
        </w:tabs>
        <w:spacing w:before="128" w:after="0" w:line="240" w:lineRule="auto"/>
        <w:ind w:left="351" w:right="0" w:hanging="186"/>
        <w:jc w:val="left"/>
        <w:rPr>
          <w:b/>
          <w:sz w:val="24"/>
        </w:rPr>
      </w:pPr>
      <w:r>
        <w:rPr>
          <w:sz w:val="24"/>
        </w:rPr>
        <w:t>Identify</w:t>
      </w:r>
      <w:r>
        <w:rPr>
          <w:spacing w:val="-1"/>
          <w:sz w:val="24"/>
        </w:rPr>
        <w:t xml:space="preserve"> </w:t>
      </w:r>
      <w:r>
        <w:rPr>
          <w:sz w:val="24"/>
        </w:rPr>
        <w:t>redundant</w:t>
      </w:r>
      <w:r>
        <w:rPr>
          <w:spacing w:val="-1"/>
          <w:sz w:val="24"/>
        </w:rPr>
        <w:t xml:space="preserve"> </w:t>
      </w:r>
      <w:r>
        <w:rPr>
          <w:sz w:val="24"/>
        </w:rPr>
        <w:t>attributes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b/>
          <w:sz w:val="24"/>
        </w:rPr>
        <w:t>correlation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domain </w:t>
      </w:r>
      <w:r>
        <w:rPr>
          <w:b/>
          <w:spacing w:val="-2"/>
          <w:sz w:val="24"/>
        </w:rPr>
        <w:t>knowledge</w:t>
      </w:r>
    </w:p>
    <w:p w14:paraId="7C762990">
      <w:pPr>
        <w:pStyle w:val="11"/>
        <w:numPr>
          <w:ilvl w:val="3"/>
          <w:numId w:val="1"/>
        </w:numPr>
        <w:tabs>
          <w:tab w:val="left" w:pos="418"/>
        </w:tabs>
        <w:spacing w:before="0" w:after="0" w:line="240" w:lineRule="auto"/>
        <w:ind w:left="418" w:right="0" w:hanging="253"/>
        <w:jc w:val="left"/>
        <w:rPr>
          <w:sz w:val="24"/>
        </w:rPr>
      </w:pPr>
      <w:r>
        <w:rPr>
          <w:sz w:val="24"/>
        </w:rPr>
        <w:t xml:space="preserve">Select an optimal subset of features for </w:t>
      </w:r>
      <w:r>
        <w:rPr>
          <w:spacing w:val="-2"/>
          <w:sz w:val="24"/>
        </w:rPr>
        <w:t>modeling</w:t>
      </w:r>
    </w:p>
    <w:p w14:paraId="24ABE34E">
      <w:pPr>
        <w:pStyle w:val="11"/>
        <w:numPr>
          <w:ilvl w:val="3"/>
          <w:numId w:val="1"/>
        </w:numPr>
        <w:tabs>
          <w:tab w:val="left" w:pos="485"/>
        </w:tabs>
        <w:spacing w:before="0" w:after="0" w:line="240" w:lineRule="auto"/>
        <w:ind w:left="485" w:right="0" w:hanging="320"/>
        <w:jc w:val="left"/>
        <w:rPr>
          <w:sz w:val="24"/>
        </w:rPr>
      </w:pPr>
      <w:r>
        <w:rPr>
          <w:sz w:val="24"/>
        </w:rPr>
        <w:t xml:space="preserve">Justify your </w:t>
      </w:r>
      <w:r>
        <w:rPr>
          <w:spacing w:val="-2"/>
          <w:sz w:val="24"/>
        </w:rPr>
        <w:t>selection</w:t>
      </w:r>
    </w:p>
    <w:p w14:paraId="514C03DA">
      <w:pPr>
        <w:pStyle w:val="9"/>
        <w:spacing w:before="7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129540</wp:posOffset>
                </wp:positionV>
                <wp:extent cx="5676900" cy="1270"/>
                <wp:effectExtent l="0" t="0" r="0" b="0"/>
                <wp:wrapTopAndBottom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o:spt="100" style="position:absolute;left:0pt;margin-left:75pt;margin-top:10.2pt;height:0.1pt;width:447pt;mso-position-horizontal-relative:page;mso-wrap-distance-bottom:0pt;mso-wrap-distance-top:0pt;z-index:-251649024;mso-width-relative:page;mso-height-relative:page;" filled="f" stroked="t" coordsize="5676900,1" o:gfxdata="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DPqVVvXAAAACgEAAA8AAAAAAAAA&#10;AQAgAAAAIgAAAGRycy9kb3ducmV2LnhtbFBLAQIUABQAAAAIAIdO4kDqVjohEgIAAH0EAAAOAAAA&#10;AAAAAAEAIAAAACYBAABkcnMvZTJvRG9jLnhtbFBLBQYAAAAABgAGAFkBAACqBQAAAAA=&#10;" path="m0,0l56769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8C212A7">
      <w:pPr>
        <w:pStyle w:val="9"/>
        <w:spacing w:before="60"/>
        <w:rPr>
          <w:sz w:val="28"/>
        </w:rPr>
      </w:pPr>
    </w:p>
    <w:p w14:paraId="6E50BE37">
      <w:pPr>
        <w:pStyle w:val="5"/>
        <w:numPr>
          <w:ilvl w:val="2"/>
          <w:numId w:val="1"/>
        </w:numPr>
        <w:tabs>
          <w:tab w:val="left" w:pos="520"/>
        </w:tabs>
        <w:spacing w:before="0" w:after="0" w:line="240" w:lineRule="auto"/>
        <w:ind w:left="520" w:right="0" w:hanging="355"/>
        <w:jc w:val="left"/>
      </w:pPr>
      <w:bookmarkStart w:id="10" w:name="C. Data Transformation "/>
      <w:bookmarkEnd w:id="10"/>
      <w:r>
        <w:t>Data</w:t>
      </w:r>
      <w:r>
        <w:rPr>
          <w:spacing w:val="-4"/>
        </w:rPr>
        <w:t xml:space="preserve"> </w:t>
      </w:r>
      <w:r>
        <w:rPr>
          <w:spacing w:val="-2"/>
        </w:rPr>
        <w:t>Transformation</w:t>
      </w:r>
    </w:p>
    <w:p w14:paraId="576A2E26">
      <w:pPr>
        <w:pStyle w:val="11"/>
        <w:numPr>
          <w:ilvl w:val="3"/>
          <w:numId w:val="1"/>
        </w:numPr>
        <w:tabs>
          <w:tab w:val="left" w:pos="351"/>
        </w:tabs>
        <w:spacing w:before="129" w:after="0" w:line="240" w:lineRule="auto"/>
        <w:ind w:left="351" w:right="0" w:hanging="186"/>
        <w:jc w:val="left"/>
        <w:rPr>
          <w:sz w:val="24"/>
        </w:rPr>
      </w:pPr>
      <w:r>
        <w:rPr>
          <w:sz w:val="24"/>
        </w:rPr>
        <w:t xml:space="preserve">Standardize the dataset (excluding </w:t>
      </w:r>
      <w:r>
        <w:rPr>
          <w:b/>
          <w:sz w:val="24"/>
        </w:rPr>
        <w:t xml:space="preserve">Cust_ID and </w:t>
      </w:r>
      <w:r>
        <w:rPr>
          <w:b/>
          <w:spacing w:val="-2"/>
          <w:sz w:val="24"/>
        </w:rPr>
        <w:t>Customer_Class</w:t>
      </w:r>
      <w:r>
        <w:rPr>
          <w:spacing w:val="-2"/>
          <w:sz w:val="24"/>
        </w:rPr>
        <w:t>)</w:t>
      </w:r>
    </w:p>
    <w:p w14:paraId="16456720">
      <w:pPr>
        <w:pStyle w:val="11"/>
        <w:numPr>
          <w:ilvl w:val="3"/>
          <w:numId w:val="1"/>
        </w:numPr>
        <w:tabs>
          <w:tab w:val="left" w:pos="418"/>
        </w:tabs>
        <w:spacing w:before="0" w:after="0" w:line="240" w:lineRule="auto"/>
        <w:ind w:left="418" w:right="0" w:hanging="253"/>
        <w:jc w:val="left"/>
        <w:rPr>
          <w:sz w:val="24"/>
        </w:rPr>
      </w:pPr>
      <w:r>
        <w:rPr>
          <w:sz w:val="24"/>
        </w:rPr>
        <w:t xml:space="preserve">Explain why normalization/standardization is </w:t>
      </w:r>
      <w:r>
        <w:rPr>
          <w:spacing w:val="-2"/>
          <w:sz w:val="24"/>
        </w:rPr>
        <w:t>required</w:t>
      </w:r>
    </w:p>
    <w:p w14:paraId="65B03C78">
      <w:pPr>
        <w:pStyle w:val="9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117475</wp:posOffset>
                </wp:positionV>
                <wp:extent cx="5676900" cy="1270"/>
                <wp:effectExtent l="0" t="0" r="0" b="0"/>
                <wp:wrapTopAndBottom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o:spt="100" style="position:absolute;left:0pt;margin-left:75pt;margin-top:9.25pt;height:0.1pt;width:447pt;mso-position-horizontal-relative:page;mso-wrap-distance-bottom:0pt;mso-wrap-distance-top:0pt;z-index:-251648000;mso-width-relative:page;mso-height-relative:page;" filled="f" stroked="t" coordsize="5676900,1" o:gfxdata="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SM94jtYAAAAKAQAADwAAAAAAAAAB&#10;ACAAAAAiAAAAZHJzL2Rvd25yZXYueG1sUEsBAhQAFAAAAAgAh07iQLUk9SkSAgAAfQQAAA4AAAAA&#10;AAAAAQAgAAAAJQEAAGRycy9lMm9Eb2MueG1sUEsFBgAAAAAGAAYAWQEAAKkFAAAAAA==&#10;" path="m0,0l56769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11CE85F">
      <w:pPr>
        <w:pStyle w:val="9"/>
        <w:spacing w:before="348"/>
        <w:rPr>
          <w:sz w:val="32"/>
        </w:rPr>
      </w:pPr>
    </w:p>
    <w:p w14:paraId="77B5E180">
      <w:pPr>
        <w:pStyle w:val="3"/>
        <w:spacing w:line="276" w:lineRule="auto"/>
        <w:ind w:right="1590"/>
        <w:rPr>
          <w:rFonts w:ascii="Arial"/>
          <w:i/>
        </w:rPr>
      </w:pPr>
      <w:bookmarkStart w:id="11" w:name="Q3. Data Transformation &amp; Discretization"/>
      <w:bookmarkEnd w:id="11"/>
      <w:r>
        <w:t>Q3.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Transformation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Discretization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 xml:space="preserve">Education Analytics </w:t>
      </w:r>
      <w:r>
        <w:rPr>
          <w:rFonts w:ascii="Arial"/>
          <w:i/>
        </w:rPr>
        <w:t>(L3, L4, L5)</w:t>
      </w:r>
    </w:p>
    <w:p w14:paraId="56342EFF">
      <w:pPr>
        <w:pStyle w:val="9"/>
        <w:spacing w:before="120"/>
        <w:ind w:left="165" w:right="1466"/>
      </w:pPr>
      <w:r>
        <w:t xml:space="preserve">An </w:t>
      </w:r>
      <w:r>
        <w:rPr>
          <w:b/>
        </w:rPr>
        <w:t xml:space="preserve">education analytics team </w:t>
      </w:r>
      <w:r>
        <w:t>is developing a model to predict student performance. Continuous</w:t>
      </w:r>
      <w:r>
        <w:rPr>
          <w:spacing w:val="-3"/>
        </w:rPr>
        <w:t xml:space="preserve"> </w:t>
      </w:r>
      <w:r>
        <w:t>variables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hours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scores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discretized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improve interpretability and decision-making.</w:t>
      </w:r>
    </w:p>
    <w:p w14:paraId="673CF53C">
      <w:pPr>
        <w:pStyle w:val="9"/>
        <w:spacing w:after="0"/>
        <w:sectPr>
          <w:headerReference r:id="rId5" w:type="default"/>
          <w:pgSz w:w="11920" w:h="16840"/>
          <w:pgMar w:top="1760" w:right="0" w:bottom="280" w:left="1275" w:header="1449" w:footer="0" w:gutter="0"/>
          <w:cols w:space="720" w:num="1"/>
        </w:sectPr>
      </w:pPr>
    </w:p>
    <w:p w14:paraId="42B79B71">
      <w:pPr>
        <w:pStyle w:val="9"/>
        <w:spacing w:before="5"/>
        <w:rPr>
          <w:sz w:val="12"/>
        </w:rPr>
      </w:pPr>
    </w:p>
    <w:tbl>
      <w:tblPr>
        <w:tblStyle w:val="8"/>
        <w:tblW w:w="0" w:type="auto"/>
        <w:tblInd w:w="18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4"/>
        <w:gridCol w:w="1427"/>
        <w:gridCol w:w="1193"/>
        <w:gridCol w:w="1703"/>
        <w:gridCol w:w="3428"/>
      </w:tblGrid>
      <w:tr w14:paraId="3955B2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234" w:type="dxa"/>
          </w:tcPr>
          <w:p w14:paraId="4EB93A92">
            <w:pPr>
              <w:pStyle w:val="12"/>
              <w:spacing w:before="0" w:line="266" w:lineRule="exact"/>
              <w:ind w:left="21"/>
              <w:rPr>
                <w:rFonts w:ascii="Times New Roman"/>
                <w:b/>
                <w:sz w:val="24"/>
              </w:rPr>
            </w:pPr>
            <w:bookmarkStart w:id="12" w:name="Sample Dataset "/>
            <w:bookmarkEnd w:id="12"/>
            <w:r>
              <w:rPr>
                <w:rFonts w:ascii="Times New Roman"/>
                <w:b/>
                <w:spacing w:val="-2"/>
                <w:sz w:val="24"/>
              </w:rPr>
              <w:t>Student_ID</w:t>
            </w:r>
          </w:p>
        </w:tc>
        <w:tc>
          <w:tcPr>
            <w:tcW w:w="1427" w:type="dxa"/>
          </w:tcPr>
          <w:p w14:paraId="408E72A1">
            <w:pPr>
              <w:pStyle w:val="12"/>
              <w:spacing w:before="0" w:line="266" w:lineRule="exact"/>
              <w:ind w:left="4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Study_Hours</w:t>
            </w:r>
          </w:p>
        </w:tc>
        <w:tc>
          <w:tcPr>
            <w:tcW w:w="1193" w:type="dxa"/>
          </w:tcPr>
          <w:p w14:paraId="5C377B81">
            <w:pPr>
              <w:pStyle w:val="12"/>
              <w:spacing w:before="0" w:line="266" w:lineRule="exact"/>
              <w:ind w:left="5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Test_Score</w:t>
            </w:r>
          </w:p>
        </w:tc>
        <w:tc>
          <w:tcPr>
            <w:tcW w:w="1703" w:type="dxa"/>
          </w:tcPr>
          <w:p w14:paraId="6B4F6EC6">
            <w:pPr>
              <w:pStyle w:val="12"/>
              <w:spacing w:before="0" w:line="266" w:lineRule="exact"/>
              <w:ind w:left="4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Attendance </w:t>
            </w:r>
            <w:r>
              <w:rPr>
                <w:rFonts w:ascii="Times New Roman"/>
                <w:b/>
                <w:spacing w:val="-5"/>
                <w:sz w:val="24"/>
              </w:rPr>
              <w:t>(%)</w:t>
            </w:r>
          </w:p>
        </w:tc>
        <w:tc>
          <w:tcPr>
            <w:tcW w:w="3428" w:type="dxa"/>
          </w:tcPr>
          <w:p w14:paraId="5F809741">
            <w:pPr>
              <w:pStyle w:val="12"/>
              <w:spacing w:before="0" w:line="266" w:lineRule="exact"/>
              <w:ind w:left="4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Performance</w:t>
            </w:r>
          </w:p>
        </w:tc>
      </w:tr>
      <w:tr w14:paraId="7A4457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234" w:type="dxa"/>
          </w:tcPr>
          <w:p w14:paraId="5C93FDA0">
            <w:pPr>
              <w:pStyle w:val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S1</w:t>
            </w:r>
          </w:p>
        </w:tc>
        <w:tc>
          <w:tcPr>
            <w:tcW w:w="1427" w:type="dxa"/>
          </w:tcPr>
          <w:p w14:paraId="54110E91">
            <w:pPr>
              <w:pStyle w:val="12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1193" w:type="dxa"/>
          </w:tcPr>
          <w:p w14:paraId="7466A719">
            <w:pPr>
              <w:pStyle w:val="12"/>
              <w:ind w:left="2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40</w:t>
            </w:r>
          </w:p>
        </w:tc>
        <w:tc>
          <w:tcPr>
            <w:tcW w:w="1703" w:type="dxa"/>
          </w:tcPr>
          <w:p w14:paraId="529CBB8A">
            <w:pPr>
              <w:pStyle w:val="12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60</w:t>
            </w:r>
          </w:p>
        </w:tc>
        <w:tc>
          <w:tcPr>
            <w:tcW w:w="3428" w:type="dxa"/>
          </w:tcPr>
          <w:p w14:paraId="21B89793">
            <w:pPr>
              <w:pStyle w:val="12"/>
              <w:ind w:left="2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Poor</w:t>
            </w:r>
          </w:p>
        </w:tc>
      </w:tr>
      <w:tr w14:paraId="098037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234" w:type="dxa"/>
          </w:tcPr>
          <w:p w14:paraId="7AAAE5F7">
            <w:pPr>
              <w:pStyle w:val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S2</w:t>
            </w:r>
          </w:p>
        </w:tc>
        <w:tc>
          <w:tcPr>
            <w:tcW w:w="1427" w:type="dxa"/>
          </w:tcPr>
          <w:p w14:paraId="7F16D512">
            <w:pPr>
              <w:pStyle w:val="12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1193" w:type="dxa"/>
          </w:tcPr>
          <w:p w14:paraId="526F9823">
            <w:pPr>
              <w:pStyle w:val="12"/>
              <w:ind w:left="2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50</w:t>
            </w:r>
          </w:p>
        </w:tc>
        <w:tc>
          <w:tcPr>
            <w:tcW w:w="1703" w:type="dxa"/>
          </w:tcPr>
          <w:p w14:paraId="646A50DC">
            <w:pPr>
              <w:pStyle w:val="12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65</w:t>
            </w:r>
          </w:p>
        </w:tc>
        <w:tc>
          <w:tcPr>
            <w:tcW w:w="3428" w:type="dxa"/>
          </w:tcPr>
          <w:p w14:paraId="1D238205">
            <w:pPr>
              <w:pStyle w:val="12"/>
              <w:ind w:left="2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Average</w:t>
            </w:r>
          </w:p>
        </w:tc>
      </w:tr>
      <w:tr w14:paraId="44CDCD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234" w:type="dxa"/>
          </w:tcPr>
          <w:p w14:paraId="58514327">
            <w:pPr>
              <w:pStyle w:val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S3</w:t>
            </w:r>
          </w:p>
        </w:tc>
        <w:tc>
          <w:tcPr>
            <w:tcW w:w="1427" w:type="dxa"/>
          </w:tcPr>
          <w:p w14:paraId="29949B38">
            <w:pPr>
              <w:pStyle w:val="12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1193" w:type="dxa"/>
          </w:tcPr>
          <w:p w14:paraId="62509680">
            <w:pPr>
              <w:pStyle w:val="12"/>
              <w:ind w:left="2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55</w:t>
            </w:r>
          </w:p>
        </w:tc>
        <w:tc>
          <w:tcPr>
            <w:tcW w:w="1703" w:type="dxa"/>
          </w:tcPr>
          <w:p w14:paraId="6160C60A">
            <w:pPr>
              <w:pStyle w:val="12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70</w:t>
            </w:r>
          </w:p>
        </w:tc>
        <w:tc>
          <w:tcPr>
            <w:tcW w:w="3428" w:type="dxa"/>
          </w:tcPr>
          <w:p w14:paraId="7DEB8CEA">
            <w:pPr>
              <w:pStyle w:val="12"/>
              <w:ind w:left="2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Average</w:t>
            </w:r>
          </w:p>
        </w:tc>
      </w:tr>
      <w:tr w14:paraId="266B08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234" w:type="dxa"/>
          </w:tcPr>
          <w:p w14:paraId="5C8A0E0F">
            <w:pPr>
              <w:pStyle w:val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S4</w:t>
            </w:r>
          </w:p>
        </w:tc>
        <w:tc>
          <w:tcPr>
            <w:tcW w:w="1427" w:type="dxa"/>
          </w:tcPr>
          <w:p w14:paraId="0D4DC9D0">
            <w:pPr>
              <w:pStyle w:val="12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1193" w:type="dxa"/>
          </w:tcPr>
          <w:p w14:paraId="0FD012AD">
            <w:pPr>
              <w:pStyle w:val="12"/>
              <w:ind w:left="2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65</w:t>
            </w:r>
          </w:p>
        </w:tc>
        <w:tc>
          <w:tcPr>
            <w:tcW w:w="1703" w:type="dxa"/>
          </w:tcPr>
          <w:p w14:paraId="7FC2C877">
            <w:pPr>
              <w:pStyle w:val="12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75</w:t>
            </w:r>
          </w:p>
        </w:tc>
        <w:tc>
          <w:tcPr>
            <w:tcW w:w="3428" w:type="dxa"/>
          </w:tcPr>
          <w:p w14:paraId="1223D826">
            <w:pPr>
              <w:pStyle w:val="12"/>
              <w:ind w:left="2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Good</w:t>
            </w:r>
          </w:p>
        </w:tc>
      </w:tr>
      <w:tr w14:paraId="74EB5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234" w:type="dxa"/>
          </w:tcPr>
          <w:p w14:paraId="0E60CBB7">
            <w:pPr>
              <w:pStyle w:val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S5</w:t>
            </w:r>
          </w:p>
        </w:tc>
        <w:tc>
          <w:tcPr>
            <w:tcW w:w="1427" w:type="dxa"/>
          </w:tcPr>
          <w:p w14:paraId="4830EF3A">
            <w:pPr>
              <w:pStyle w:val="12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1193" w:type="dxa"/>
          </w:tcPr>
          <w:p w14:paraId="42A122F7">
            <w:pPr>
              <w:pStyle w:val="12"/>
              <w:ind w:left="2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75</w:t>
            </w:r>
          </w:p>
        </w:tc>
        <w:tc>
          <w:tcPr>
            <w:tcW w:w="1703" w:type="dxa"/>
          </w:tcPr>
          <w:p w14:paraId="5A1CED8A">
            <w:pPr>
              <w:pStyle w:val="12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80</w:t>
            </w:r>
          </w:p>
        </w:tc>
        <w:tc>
          <w:tcPr>
            <w:tcW w:w="3428" w:type="dxa"/>
          </w:tcPr>
          <w:p w14:paraId="3D6945DE">
            <w:pPr>
              <w:pStyle w:val="12"/>
              <w:ind w:left="2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Good</w:t>
            </w:r>
          </w:p>
        </w:tc>
      </w:tr>
      <w:tr w14:paraId="622D7B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234" w:type="dxa"/>
          </w:tcPr>
          <w:p w14:paraId="3FAF8EF3">
            <w:pPr>
              <w:pStyle w:val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S6</w:t>
            </w:r>
          </w:p>
        </w:tc>
        <w:tc>
          <w:tcPr>
            <w:tcW w:w="1427" w:type="dxa"/>
          </w:tcPr>
          <w:p w14:paraId="493F5C80">
            <w:pPr>
              <w:pStyle w:val="12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1193" w:type="dxa"/>
          </w:tcPr>
          <w:p w14:paraId="71A735F2">
            <w:pPr>
              <w:pStyle w:val="12"/>
              <w:ind w:left="2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85</w:t>
            </w:r>
          </w:p>
        </w:tc>
        <w:tc>
          <w:tcPr>
            <w:tcW w:w="1703" w:type="dxa"/>
          </w:tcPr>
          <w:p w14:paraId="7692CA85">
            <w:pPr>
              <w:pStyle w:val="12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85</w:t>
            </w:r>
          </w:p>
        </w:tc>
        <w:tc>
          <w:tcPr>
            <w:tcW w:w="3428" w:type="dxa"/>
          </w:tcPr>
          <w:p w14:paraId="1AE0A5DA">
            <w:pPr>
              <w:pStyle w:val="12"/>
              <w:ind w:left="2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Good</w:t>
            </w:r>
          </w:p>
        </w:tc>
      </w:tr>
      <w:tr w14:paraId="1AA14E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234" w:type="dxa"/>
          </w:tcPr>
          <w:p w14:paraId="2FB86413">
            <w:pPr>
              <w:pStyle w:val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S7</w:t>
            </w:r>
          </w:p>
        </w:tc>
        <w:tc>
          <w:tcPr>
            <w:tcW w:w="1427" w:type="dxa"/>
          </w:tcPr>
          <w:p w14:paraId="7513E310">
            <w:pPr>
              <w:pStyle w:val="12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1193" w:type="dxa"/>
          </w:tcPr>
          <w:p w14:paraId="4FF9085F">
            <w:pPr>
              <w:pStyle w:val="12"/>
              <w:ind w:left="2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90</w:t>
            </w:r>
          </w:p>
        </w:tc>
        <w:tc>
          <w:tcPr>
            <w:tcW w:w="1703" w:type="dxa"/>
          </w:tcPr>
          <w:p w14:paraId="4A05B282">
            <w:pPr>
              <w:pStyle w:val="12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88</w:t>
            </w:r>
          </w:p>
        </w:tc>
        <w:tc>
          <w:tcPr>
            <w:tcW w:w="3428" w:type="dxa"/>
          </w:tcPr>
          <w:p w14:paraId="2F6469E6">
            <w:pPr>
              <w:pStyle w:val="12"/>
              <w:ind w:left="2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Excellent</w:t>
            </w:r>
          </w:p>
        </w:tc>
      </w:tr>
      <w:tr w14:paraId="01443C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234" w:type="dxa"/>
          </w:tcPr>
          <w:p w14:paraId="7AB32B5D">
            <w:pPr>
              <w:pStyle w:val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S8</w:t>
            </w:r>
          </w:p>
        </w:tc>
        <w:tc>
          <w:tcPr>
            <w:tcW w:w="1427" w:type="dxa"/>
          </w:tcPr>
          <w:p w14:paraId="5E6EEB6F">
            <w:pPr>
              <w:pStyle w:val="12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  <w:tc>
          <w:tcPr>
            <w:tcW w:w="1193" w:type="dxa"/>
          </w:tcPr>
          <w:p w14:paraId="74D43571">
            <w:pPr>
              <w:pStyle w:val="12"/>
              <w:ind w:left="2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95</w:t>
            </w:r>
          </w:p>
        </w:tc>
        <w:tc>
          <w:tcPr>
            <w:tcW w:w="1703" w:type="dxa"/>
          </w:tcPr>
          <w:p w14:paraId="1356538F">
            <w:pPr>
              <w:pStyle w:val="12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90</w:t>
            </w:r>
          </w:p>
        </w:tc>
        <w:tc>
          <w:tcPr>
            <w:tcW w:w="3428" w:type="dxa"/>
          </w:tcPr>
          <w:p w14:paraId="594AB697">
            <w:pPr>
              <w:pStyle w:val="12"/>
              <w:ind w:left="2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Excellent</w:t>
            </w:r>
          </w:p>
        </w:tc>
      </w:tr>
      <w:tr w14:paraId="78954E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234" w:type="dxa"/>
          </w:tcPr>
          <w:p w14:paraId="32BFDA3E">
            <w:pPr>
              <w:pStyle w:val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S9</w:t>
            </w:r>
          </w:p>
        </w:tc>
        <w:tc>
          <w:tcPr>
            <w:tcW w:w="1427" w:type="dxa"/>
          </w:tcPr>
          <w:p w14:paraId="25DDDD53">
            <w:pPr>
              <w:pStyle w:val="12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1193" w:type="dxa"/>
          </w:tcPr>
          <w:p w14:paraId="4A1CE7E9">
            <w:pPr>
              <w:pStyle w:val="12"/>
              <w:ind w:left="2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98</w:t>
            </w:r>
          </w:p>
        </w:tc>
        <w:tc>
          <w:tcPr>
            <w:tcW w:w="1703" w:type="dxa"/>
          </w:tcPr>
          <w:p w14:paraId="21DE17A8">
            <w:pPr>
              <w:pStyle w:val="12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92</w:t>
            </w:r>
          </w:p>
        </w:tc>
        <w:tc>
          <w:tcPr>
            <w:tcW w:w="3428" w:type="dxa"/>
          </w:tcPr>
          <w:p w14:paraId="6B8BB529">
            <w:pPr>
              <w:pStyle w:val="12"/>
              <w:ind w:left="2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Excellent</w:t>
            </w:r>
          </w:p>
        </w:tc>
      </w:tr>
      <w:tr w14:paraId="623760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1234" w:type="dxa"/>
            <w:tcBorders>
              <w:bottom w:val="single" w:color="878787" w:sz="8" w:space="0"/>
            </w:tcBorders>
          </w:tcPr>
          <w:p w14:paraId="3CFC9F62">
            <w:pPr>
              <w:pStyle w:val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S10</w:t>
            </w:r>
          </w:p>
        </w:tc>
        <w:tc>
          <w:tcPr>
            <w:tcW w:w="1427" w:type="dxa"/>
            <w:tcBorders>
              <w:bottom w:val="single" w:color="878787" w:sz="8" w:space="0"/>
            </w:tcBorders>
          </w:tcPr>
          <w:p w14:paraId="4A47E74C">
            <w:pPr>
              <w:pStyle w:val="12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11</w:t>
            </w:r>
          </w:p>
        </w:tc>
        <w:tc>
          <w:tcPr>
            <w:tcW w:w="1193" w:type="dxa"/>
            <w:tcBorders>
              <w:bottom w:val="single" w:color="878787" w:sz="8" w:space="0"/>
            </w:tcBorders>
          </w:tcPr>
          <w:p w14:paraId="26B717B5">
            <w:pPr>
              <w:pStyle w:val="12"/>
              <w:ind w:left="2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100</w:t>
            </w:r>
          </w:p>
        </w:tc>
        <w:tc>
          <w:tcPr>
            <w:tcW w:w="1703" w:type="dxa"/>
            <w:tcBorders>
              <w:bottom w:val="single" w:color="878787" w:sz="8" w:space="0"/>
            </w:tcBorders>
          </w:tcPr>
          <w:p w14:paraId="399F4110">
            <w:pPr>
              <w:pStyle w:val="12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95</w:t>
            </w:r>
          </w:p>
        </w:tc>
        <w:tc>
          <w:tcPr>
            <w:tcW w:w="3428" w:type="dxa"/>
            <w:tcBorders>
              <w:bottom w:val="single" w:color="878787" w:sz="8" w:space="0"/>
            </w:tcBorders>
          </w:tcPr>
          <w:p w14:paraId="652456A0">
            <w:pPr>
              <w:pStyle w:val="12"/>
              <w:ind w:left="2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Excellent</w:t>
            </w:r>
          </w:p>
        </w:tc>
      </w:tr>
    </w:tbl>
    <w:p w14:paraId="4A36C775">
      <w:pPr>
        <w:pStyle w:val="9"/>
        <w:spacing w:before="90"/>
        <w:rPr>
          <w:sz w:val="28"/>
        </w:rPr>
      </w:pPr>
    </w:p>
    <w:p w14:paraId="47768039">
      <w:pPr>
        <w:pStyle w:val="5"/>
        <w:ind w:left="165" w:firstLine="0"/>
      </w:pPr>
      <w:bookmarkStart w:id="13" w:name="Tasks "/>
      <w:bookmarkEnd w:id="13"/>
      <w:r>
        <w:rPr>
          <w:spacing w:val="-2"/>
        </w:rPr>
        <w:t>Tasks</w:t>
      </w:r>
    </w:p>
    <w:p w14:paraId="2115BFEA">
      <w:pPr>
        <w:pStyle w:val="9"/>
        <w:spacing w:before="46"/>
        <w:rPr>
          <w:rFonts w:ascii="Arial MT"/>
          <w:sz w:val="28"/>
        </w:rPr>
      </w:pPr>
    </w:p>
    <w:p w14:paraId="4DEBFF17">
      <w:pPr>
        <w:pStyle w:val="11"/>
        <w:numPr>
          <w:ilvl w:val="4"/>
          <w:numId w:val="1"/>
        </w:numPr>
        <w:tabs>
          <w:tab w:val="left" w:pos="505"/>
        </w:tabs>
        <w:spacing w:before="1" w:after="0" w:line="240" w:lineRule="auto"/>
        <w:ind w:left="505" w:right="0" w:hanging="340"/>
        <w:jc w:val="left"/>
        <w:rPr>
          <w:rFonts w:ascii="Arial MT"/>
          <w:sz w:val="28"/>
        </w:rPr>
      </w:pPr>
      <w:bookmarkStart w:id="14" w:name="A. Equal-Width Binning "/>
      <w:bookmarkEnd w:id="14"/>
      <w:r>
        <w:rPr>
          <w:rFonts w:ascii="Arial MT"/>
          <w:sz w:val="28"/>
        </w:rPr>
        <w:t>Equal-Width</w:t>
      </w:r>
      <w:r>
        <w:rPr>
          <w:rFonts w:ascii="Arial MT"/>
          <w:spacing w:val="-11"/>
          <w:sz w:val="28"/>
        </w:rPr>
        <w:t xml:space="preserve"> </w:t>
      </w:r>
      <w:r>
        <w:rPr>
          <w:rFonts w:ascii="Arial MT"/>
          <w:spacing w:val="-2"/>
          <w:sz w:val="28"/>
        </w:rPr>
        <w:t>Binning</w:t>
      </w:r>
    </w:p>
    <w:p w14:paraId="44563712">
      <w:pPr>
        <w:pStyle w:val="11"/>
        <w:numPr>
          <w:ilvl w:val="5"/>
          <w:numId w:val="1"/>
        </w:numPr>
        <w:tabs>
          <w:tab w:val="left" w:pos="351"/>
        </w:tabs>
        <w:spacing w:before="128" w:after="0" w:line="240" w:lineRule="auto"/>
        <w:ind w:left="351" w:right="0" w:hanging="186"/>
        <w:jc w:val="left"/>
        <w:rPr>
          <w:sz w:val="24"/>
        </w:rPr>
      </w:pPr>
      <w:r>
        <w:rPr>
          <w:sz w:val="24"/>
        </w:rPr>
        <w:t xml:space="preserve">Apply </w:t>
      </w:r>
      <w:r>
        <w:rPr>
          <w:b/>
          <w:sz w:val="24"/>
        </w:rPr>
        <w:t xml:space="preserve">3 bins </w:t>
      </w:r>
      <w:r>
        <w:rPr>
          <w:sz w:val="24"/>
        </w:rPr>
        <w:t xml:space="preserve">for Study_Hours and </w:t>
      </w:r>
      <w:r>
        <w:rPr>
          <w:spacing w:val="-2"/>
          <w:sz w:val="24"/>
        </w:rPr>
        <w:t>Test_Score</w:t>
      </w:r>
    </w:p>
    <w:p w14:paraId="2C0F8244">
      <w:pPr>
        <w:pStyle w:val="11"/>
        <w:numPr>
          <w:ilvl w:val="5"/>
          <w:numId w:val="1"/>
        </w:numPr>
        <w:tabs>
          <w:tab w:val="left" w:pos="418"/>
        </w:tabs>
        <w:spacing w:before="0" w:after="0" w:line="240" w:lineRule="auto"/>
        <w:ind w:left="418" w:right="0" w:hanging="253"/>
        <w:jc w:val="left"/>
        <w:rPr>
          <w:sz w:val="24"/>
        </w:rPr>
      </w:pPr>
      <w:r>
        <w:rPr>
          <w:sz w:val="24"/>
        </w:rPr>
        <w:t xml:space="preserve">Calculate bin width and define </w:t>
      </w:r>
      <w:r>
        <w:rPr>
          <w:spacing w:val="-2"/>
          <w:sz w:val="24"/>
        </w:rPr>
        <w:t>intervals</w:t>
      </w:r>
    </w:p>
    <w:p w14:paraId="05D03C4A">
      <w:pPr>
        <w:pStyle w:val="9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117475</wp:posOffset>
                </wp:positionV>
                <wp:extent cx="5676900" cy="1270"/>
                <wp:effectExtent l="0" t="0" r="0" b="0"/>
                <wp:wrapTopAndBottom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o:spid="_x0000_s1026" o:spt="100" style="position:absolute;left:0pt;margin-left:75pt;margin-top:9.25pt;height:0.1pt;width:447pt;mso-position-horizontal-relative:page;mso-wrap-distance-bottom:0pt;mso-wrap-distance-top:0pt;z-index:-251648000;mso-width-relative:page;mso-height-relative:page;" filled="f" stroked="t" coordsize="5676900,1" o:gfxdata="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SM94jtYAAAAKAQAADwAAAAAAAAAB&#10;ACAAAAAiAAAAZHJzL2Rvd25yZXYueG1sUEsBAhQAFAAAAAgAh07iQL8In5gSAgAAfQQAAA4AAAAA&#10;AAAAAQAgAAAAJQEAAGRycy9lMm9Eb2MueG1sUEsFBgAAAAAGAAYAWQEAAKkFAAAAAA==&#10;" path="m0,0l56769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61D57C6">
      <w:pPr>
        <w:pStyle w:val="9"/>
        <w:spacing w:before="78"/>
        <w:rPr>
          <w:sz w:val="28"/>
        </w:rPr>
      </w:pPr>
    </w:p>
    <w:p w14:paraId="5F0EA4F0">
      <w:pPr>
        <w:pStyle w:val="5"/>
        <w:numPr>
          <w:ilvl w:val="4"/>
          <w:numId w:val="1"/>
        </w:numPr>
        <w:tabs>
          <w:tab w:val="left" w:pos="505"/>
        </w:tabs>
        <w:spacing w:before="0" w:after="0" w:line="240" w:lineRule="auto"/>
        <w:ind w:left="505" w:right="0" w:hanging="340"/>
        <w:jc w:val="left"/>
      </w:pPr>
      <w:bookmarkStart w:id="15" w:name="B. Equal-Frequency Binning "/>
      <w:bookmarkEnd w:id="15"/>
      <w:r>
        <w:t>Equal-Frequency</w:t>
      </w:r>
      <w:r>
        <w:rPr>
          <w:spacing w:val="-15"/>
        </w:rPr>
        <w:t xml:space="preserve"> </w:t>
      </w:r>
      <w:r>
        <w:rPr>
          <w:spacing w:val="-2"/>
        </w:rPr>
        <w:t>Binning</w:t>
      </w:r>
    </w:p>
    <w:p w14:paraId="3AD6F3AC">
      <w:pPr>
        <w:pStyle w:val="11"/>
        <w:numPr>
          <w:ilvl w:val="5"/>
          <w:numId w:val="1"/>
        </w:numPr>
        <w:tabs>
          <w:tab w:val="left" w:pos="351"/>
        </w:tabs>
        <w:spacing w:before="128" w:after="0" w:line="240" w:lineRule="auto"/>
        <w:ind w:left="351" w:right="0" w:hanging="186"/>
        <w:jc w:val="left"/>
        <w:rPr>
          <w:b/>
          <w:sz w:val="24"/>
        </w:rPr>
      </w:pPr>
      <w:r>
        <w:rPr>
          <w:sz w:val="24"/>
        </w:rPr>
        <w:t xml:space="preserve">Divide data into </w:t>
      </w:r>
      <w:r>
        <w:rPr>
          <w:b/>
          <w:sz w:val="24"/>
        </w:rPr>
        <w:t xml:space="preserve">3 bins with equal </w:t>
      </w:r>
      <w:r>
        <w:rPr>
          <w:b/>
          <w:spacing w:val="-2"/>
          <w:sz w:val="24"/>
        </w:rPr>
        <w:t>records</w:t>
      </w:r>
    </w:p>
    <w:p w14:paraId="5F2B9858">
      <w:pPr>
        <w:pStyle w:val="11"/>
        <w:numPr>
          <w:ilvl w:val="5"/>
          <w:numId w:val="1"/>
        </w:numPr>
        <w:tabs>
          <w:tab w:val="left" w:pos="418"/>
        </w:tabs>
        <w:spacing w:before="0" w:after="0" w:line="240" w:lineRule="auto"/>
        <w:ind w:left="418" w:right="0" w:hanging="253"/>
        <w:jc w:val="left"/>
        <w:rPr>
          <w:sz w:val="24"/>
        </w:rPr>
      </w:pPr>
      <w:r>
        <w:rPr>
          <w:sz w:val="24"/>
        </w:rPr>
        <w:t xml:space="preserve">Assign values </w:t>
      </w:r>
      <w:r>
        <w:rPr>
          <w:spacing w:val="-2"/>
          <w:sz w:val="24"/>
        </w:rPr>
        <w:t>accordingly</w:t>
      </w:r>
    </w:p>
    <w:p w14:paraId="7A6A27C9">
      <w:pPr>
        <w:pStyle w:val="9"/>
        <w:spacing w:before="3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119380</wp:posOffset>
                </wp:positionV>
                <wp:extent cx="5676900" cy="1270"/>
                <wp:effectExtent l="0" t="0" r="0" b="0"/>
                <wp:wrapTopAndBottom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o:spt="100" style="position:absolute;left:0pt;margin-left:75pt;margin-top:9.4pt;height:0.1pt;width:447pt;mso-position-horizontal-relative:page;mso-wrap-distance-bottom:0pt;mso-wrap-distance-top:0pt;z-index:-251646976;mso-width-relative:page;mso-height-relative:page;" filled="f" stroked="t" coordsize="5676900,1" o:gfxdata="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m5Mkk9YAAAAKAQAADwAAAAAAAAAB&#10;ACAAAAAiAAAAZHJzL2Rvd25yZXYueG1sUEsBAhQAFAAAAAgAh07iQAvAazgSAgAAfQQAAA4AAAAA&#10;AAAAAQAgAAAAJQEAAGRycy9lMm9Eb2MueG1sUEsFBgAAAAAGAAYAWQEAAKkFAAAAAA==&#10;" path="m0,0l56769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14DA7E6">
      <w:pPr>
        <w:pStyle w:val="9"/>
        <w:spacing w:before="76"/>
        <w:rPr>
          <w:sz w:val="28"/>
        </w:rPr>
      </w:pPr>
    </w:p>
    <w:p w14:paraId="773C56F2">
      <w:pPr>
        <w:pStyle w:val="5"/>
        <w:numPr>
          <w:ilvl w:val="4"/>
          <w:numId w:val="1"/>
        </w:numPr>
        <w:tabs>
          <w:tab w:val="left" w:pos="520"/>
        </w:tabs>
        <w:spacing w:before="0" w:after="0" w:line="240" w:lineRule="auto"/>
        <w:ind w:left="520" w:right="0" w:hanging="355"/>
        <w:jc w:val="left"/>
      </w:pPr>
      <w:bookmarkStart w:id="16" w:name="C. Concept Hierarchy Construction "/>
      <w:bookmarkEnd w:id="16"/>
      <w:r>
        <w:t>Concept</w:t>
      </w:r>
      <w:r>
        <w:rPr>
          <w:spacing w:val="-8"/>
        </w:rPr>
        <w:t xml:space="preserve"> </w:t>
      </w:r>
      <w:r>
        <w:t>Hierarchy</w:t>
      </w:r>
      <w:r>
        <w:rPr>
          <w:spacing w:val="-8"/>
        </w:rPr>
        <w:t xml:space="preserve"> </w:t>
      </w:r>
      <w:r>
        <w:rPr>
          <w:spacing w:val="-2"/>
        </w:rPr>
        <w:t>Construction</w:t>
      </w:r>
    </w:p>
    <w:p w14:paraId="16FE8B1D">
      <w:pPr>
        <w:pStyle w:val="9"/>
        <w:spacing w:before="7"/>
        <w:rPr>
          <w:rFonts w:ascii="Arial MT"/>
          <w:sz w:val="28"/>
        </w:rPr>
      </w:pPr>
    </w:p>
    <w:p w14:paraId="69CFDAE2">
      <w:pPr>
        <w:pStyle w:val="11"/>
        <w:numPr>
          <w:ilvl w:val="0"/>
          <w:numId w:val="2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4"/>
        </w:rPr>
      </w:pPr>
      <w:r>
        <w:rPr>
          <w:sz w:val="24"/>
        </w:rPr>
        <w:t xml:space="preserve">Study_Hours → Low / Medium / </w:t>
      </w:r>
      <w:r>
        <w:rPr>
          <w:spacing w:val="-4"/>
          <w:sz w:val="24"/>
        </w:rPr>
        <w:t>High</w:t>
      </w:r>
    </w:p>
    <w:p w14:paraId="7193BD6A">
      <w:pPr>
        <w:pStyle w:val="11"/>
        <w:numPr>
          <w:ilvl w:val="0"/>
          <w:numId w:val="2"/>
        </w:numPr>
        <w:tabs>
          <w:tab w:val="left" w:pos="884"/>
        </w:tabs>
        <w:spacing w:before="0" w:after="0" w:line="240" w:lineRule="auto"/>
        <w:ind w:left="884" w:right="0" w:hanging="359"/>
        <w:jc w:val="left"/>
        <w:rPr>
          <w:sz w:val="24"/>
        </w:rPr>
      </w:pPr>
      <w:r>
        <w:rPr>
          <w:sz w:val="24"/>
        </w:rPr>
        <w:t>Test_Score</w:t>
      </w:r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sz w:val="24"/>
        </w:rPr>
        <w:t>Poor</w:t>
      </w:r>
      <w:r>
        <w:rPr>
          <w:spacing w:val="-6"/>
          <w:sz w:val="24"/>
        </w:rPr>
        <w:t xml:space="preserve"> </w:t>
      </w:r>
      <w:r>
        <w:rPr>
          <w:sz w:val="24"/>
        </w:rPr>
        <w:t>/</w:t>
      </w:r>
      <w:r>
        <w:rPr>
          <w:spacing w:val="-6"/>
          <w:sz w:val="24"/>
        </w:rPr>
        <w:t xml:space="preserve"> </w:t>
      </w:r>
      <w:r>
        <w:rPr>
          <w:sz w:val="24"/>
        </w:rPr>
        <w:t>Average</w:t>
      </w:r>
      <w:r>
        <w:rPr>
          <w:spacing w:val="-6"/>
          <w:sz w:val="24"/>
        </w:rPr>
        <w:t xml:space="preserve"> </w:t>
      </w:r>
      <w:r>
        <w:rPr>
          <w:sz w:val="24"/>
        </w:rPr>
        <w:t>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Excellent</w:t>
      </w:r>
    </w:p>
    <w:p w14:paraId="6383B4C1">
      <w:pPr>
        <w:pStyle w:val="9"/>
        <w:spacing w:before="4"/>
      </w:pPr>
    </w:p>
    <w:p w14:paraId="3B2A4644">
      <w:pPr>
        <w:pStyle w:val="11"/>
        <w:numPr>
          <w:ilvl w:val="0"/>
          <w:numId w:val="3"/>
        </w:numPr>
        <w:tabs>
          <w:tab w:val="left" w:pos="405"/>
        </w:tabs>
        <w:spacing w:before="0" w:after="0" w:line="240" w:lineRule="auto"/>
        <w:ind w:left="165" w:right="3552" w:firstLine="0"/>
        <w:jc w:val="left"/>
        <w:rPr>
          <w:b/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two</w:t>
      </w:r>
      <w:r>
        <w:rPr>
          <w:spacing w:val="-4"/>
          <w:sz w:val="24"/>
        </w:rPr>
        <w:t xml:space="preserve"> </w:t>
      </w:r>
      <w:r>
        <w:rPr>
          <w:sz w:val="24"/>
        </w:rPr>
        <w:t>methods</w:t>
      </w:r>
      <w:r>
        <w:rPr>
          <w:spacing w:val="-4"/>
          <w:sz w:val="24"/>
        </w:rPr>
        <w:t xml:space="preserve"> </w:t>
      </w:r>
      <w:r>
        <w:rPr>
          <w:sz w:val="24"/>
        </w:rPr>
        <w:t>below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normalize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data: 200, 300,400, 600, 1000</w:t>
      </w:r>
    </w:p>
    <w:p w14:paraId="792285C7">
      <w:pPr>
        <w:pStyle w:val="11"/>
        <w:numPr>
          <w:ilvl w:val="1"/>
          <w:numId w:val="3"/>
        </w:numPr>
        <w:tabs>
          <w:tab w:val="left" w:pos="491"/>
        </w:tabs>
        <w:spacing w:before="0" w:after="0" w:line="240" w:lineRule="auto"/>
        <w:ind w:left="491" w:right="0" w:hanging="326"/>
        <w:jc w:val="left"/>
        <w:rPr>
          <w:sz w:val="24"/>
        </w:rPr>
      </w:pPr>
      <w:r>
        <w:rPr>
          <w:sz w:val="24"/>
        </w:rPr>
        <w:t xml:space="preserve">min-max normalization by setting min = 0 and max = </w:t>
      </w:r>
      <w:r>
        <w:rPr>
          <w:spacing w:val="-10"/>
          <w:sz w:val="24"/>
        </w:rPr>
        <w:t>1</w:t>
      </w:r>
    </w:p>
    <w:p w14:paraId="639AD1A6">
      <w:pPr>
        <w:pStyle w:val="11"/>
        <w:numPr>
          <w:ilvl w:val="1"/>
          <w:numId w:val="3"/>
        </w:numPr>
        <w:tabs>
          <w:tab w:val="left" w:pos="504"/>
        </w:tabs>
        <w:spacing w:before="0" w:after="0" w:line="240" w:lineRule="auto"/>
        <w:ind w:left="504" w:right="0" w:hanging="339"/>
        <w:jc w:val="left"/>
        <w:rPr>
          <w:sz w:val="24"/>
        </w:rPr>
      </w:pPr>
      <w:r>
        <w:rPr>
          <w:sz w:val="24"/>
        </w:rPr>
        <w:t xml:space="preserve">z-score </w:t>
      </w:r>
      <w:r>
        <w:rPr>
          <w:spacing w:val="-2"/>
          <w:sz w:val="24"/>
        </w:rPr>
        <w:t>normalization</w:t>
      </w:r>
    </w:p>
    <w:p w14:paraId="1A60DAD7">
      <w:pPr>
        <w:pStyle w:val="9"/>
        <w:spacing w:before="124"/>
      </w:pPr>
    </w:p>
    <w:p w14:paraId="0372E7C5">
      <w:pPr>
        <w:pStyle w:val="11"/>
        <w:numPr>
          <w:ilvl w:val="0"/>
          <w:numId w:val="3"/>
        </w:numPr>
        <w:tabs>
          <w:tab w:val="left" w:pos="558"/>
        </w:tabs>
        <w:spacing w:before="0" w:after="0" w:line="276" w:lineRule="auto"/>
        <w:ind w:left="165" w:right="2963" w:firstLine="0"/>
        <w:jc w:val="left"/>
        <w:rPr>
          <w:rFonts w:ascii="Arial"/>
          <w:b/>
          <w:sz w:val="34"/>
        </w:rPr>
      </w:pPr>
      <w:bookmarkStart w:id="17" w:name="5. Data Transformation in Online Shoppin"/>
      <w:bookmarkEnd w:id="17"/>
      <w:r>
        <w:rPr>
          <w:rFonts w:ascii="Arial MT"/>
          <w:sz w:val="40"/>
        </w:rPr>
        <w:t>Data</w:t>
      </w:r>
      <w:r>
        <w:rPr>
          <w:rFonts w:ascii="Arial MT"/>
          <w:spacing w:val="-14"/>
          <w:sz w:val="40"/>
        </w:rPr>
        <w:t xml:space="preserve"> </w:t>
      </w:r>
      <w:r>
        <w:rPr>
          <w:rFonts w:ascii="Arial MT"/>
          <w:sz w:val="40"/>
        </w:rPr>
        <w:t>Transformation</w:t>
      </w:r>
      <w:r>
        <w:rPr>
          <w:rFonts w:ascii="Arial MT"/>
          <w:spacing w:val="-14"/>
          <w:sz w:val="40"/>
        </w:rPr>
        <w:t xml:space="preserve"> </w:t>
      </w:r>
      <w:r>
        <w:rPr>
          <w:rFonts w:ascii="Arial MT"/>
          <w:sz w:val="40"/>
        </w:rPr>
        <w:t>in</w:t>
      </w:r>
      <w:r>
        <w:rPr>
          <w:rFonts w:ascii="Arial MT"/>
          <w:spacing w:val="-14"/>
          <w:sz w:val="40"/>
        </w:rPr>
        <w:t xml:space="preserve"> </w:t>
      </w:r>
      <w:r>
        <w:rPr>
          <w:rFonts w:ascii="Arial MT"/>
          <w:sz w:val="40"/>
        </w:rPr>
        <w:t>Online</w:t>
      </w:r>
      <w:r>
        <w:rPr>
          <w:rFonts w:ascii="Arial MT"/>
          <w:spacing w:val="-14"/>
          <w:sz w:val="40"/>
        </w:rPr>
        <w:t xml:space="preserve"> </w:t>
      </w:r>
      <w:r>
        <w:rPr>
          <w:rFonts w:ascii="Arial MT"/>
          <w:sz w:val="40"/>
        </w:rPr>
        <w:t xml:space="preserve">Shopping Behavior Analysis </w:t>
      </w:r>
      <w:r>
        <w:rPr>
          <w:rFonts w:ascii="Arial"/>
          <w:i/>
          <w:sz w:val="40"/>
        </w:rPr>
        <w:t>(L3, L4, L5)</w:t>
      </w:r>
    </w:p>
    <w:p w14:paraId="3C3CDDAB">
      <w:pPr>
        <w:pStyle w:val="9"/>
        <w:spacing w:before="120"/>
        <w:ind w:left="165" w:right="1413"/>
      </w:pPr>
      <w:r>
        <w:t xml:space="preserve">An </w:t>
      </w:r>
      <w:r>
        <w:rPr>
          <w:b/>
        </w:rPr>
        <w:t xml:space="preserve">e-commerce company </w:t>
      </w:r>
      <w:r>
        <w:t xml:space="preserve">is analyzing customer engagement by measuring the </w:t>
      </w:r>
      <w:r>
        <w:rPr>
          <w:b/>
        </w:rPr>
        <w:t>time spent (in</w:t>
      </w:r>
      <w:r>
        <w:rPr>
          <w:b/>
          <w:spacing w:val="-3"/>
        </w:rPr>
        <w:t xml:space="preserve"> </w:t>
      </w:r>
      <w:r>
        <w:rPr>
          <w:b/>
        </w:rPr>
        <w:t>seconds)</w:t>
      </w:r>
      <w:r>
        <w:rPr>
          <w:b/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pages.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duration</w:t>
      </w:r>
      <w:r>
        <w:rPr>
          <w:spacing w:val="-3"/>
        </w:rPr>
        <w:t xml:space="preserve"> </w:t>
      </w:r>
      <w:r>
        <w:t>varies</w:t>
      </w:r>
      <w:r>
        <w:rPr>
          <w:spacing w:val="-3"/>
        </w:rPr>
        <w:t xml:space="preserve"> </w:t>
      </w:r>
      <w:r>
        <w:t>significantly—from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few</w:t>
      </w:r>
      <w:r>
        <w:rPr>
          <w:spacing w:val="-3"/>
        </w:rPr>
        <w:t xml:space="preserve"> </w:t>
      </w:r>
      <w:r>
        <w:t>seconds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more than an hour—resulting in highly skewed data.</w:t>
      </w:r>
    </w:p>
    <w:p w14:paraId="1635A4D8">
      <w:pPr>
        <w:spacing w:before="0"/>
        <w:ind w:left="165" w:right="1466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improve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effectiveness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customer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segmentation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clustering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techniques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the dataset must be properly transformed and normalized.</w:t>
      </w:r>
    </w:p>
    <w:p w14:paraId="2880323A">
      <w:pPr>
        <w:spacing w:after="0"/>
        <w:jc w:val="left"/>
        <w:rPr>
          <w:sz w:val="24"/>
        </w:rPr>
        <w:sectPr>
          <w:pgSz w:w="11920" w:h="16840"/>
          <w:pgMar w:top="1760" w:right="0" w:bottom="280" w:left="1275" w:header="1449" w:footer="0" w:gutter="0"/>
          <w:cols w:space="720" w:num="1"/>
        </w:sectPr>
      </w:pPr>
    </w:p>
    <w:p w14:paraId="5DA8C54A">
      <w:pPr>
        <w:spacing w:line="20" w:lineRule="exact"/>
        <w:ind w:left="225" w:right="0" w:firstLine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5676900" cy="12700"/>
                <wp:effectExtent l="9525" t="0" r="0" b="6350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6350"/>
                            <a:ext cx="5676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pt;width:447pt;" coordsize="5676900,12700" o:gfxdata="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K3S+u/U&#10;AAAAAwEAAA8AAAAAAAAAAQAgAAAAIgAAAGRycy9kb3ducmV2LnhtbFBLAQIUABQAAAAIAIdO4kCK&#10;LBkwXQIAAK4FAAAOAAAAAAAAAAEAIAAAACMBAABkcnMvZTJvRG9jLnhtbFBLBQYAAAAABgAGAFkB&#10;AADyBQAAAAA=&#10;">
                <o:lock v:ext="edit" aspectratio="f"/>
                <v:shape id="Graphic 16" o:spid="_x0000_s1026" o:spt="100" style="position:absolute;left:0;top:6350;height:1270;width:5676900;" filled="f" stroked="t" coordsize="5676900,1" o:gfxdata="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7uB77sAAADb&#10;AAAADwAAAAAAAAABACAAAAAiAAAAZHJzL2Rvd25yZXYueG1sUEsBAhQAFAAAAAgAh07iQDMvBZ47&#10;AAAAOQAAABAAAAAAAAAAAQAgAAAACgEAAGRycy9zaGFwZXhtbC54bWxQSwUGAAAAAAYABgBbAQAA&#10;tAMAAAAA&#10;" path="m0,0l5676900,0e">
                  <v:fill on="f" focussize="0,0"/>
                  <v:stroke weight="1pt" color="#878787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10E8E1E0">
      <w:pPr>
        <w:pStyle w:val="9"/>
        <w:spacing w:before="1"/>
        <w:rPr>
          <w:sz w:val="32"/>
        </w:rPr>
      </w:pPr>
    </w:p>
    <w:p w14:paraId="68223BDE">
      <w:pPr>
        <w:spacing w:before="0"/>
        <w:ind w:left="165" w:right="0" w:firstLine="0"/>
        <w:jc w:val="left"/>
        <w:rPr>
          <w:rFonts w:ascii="Arial MT" w:eastAsia="Arial MT"/>
          <w:sz w:val="32"/>
        </w:rPr>
      </w:pPr>
      <w:bookmarkStart w:id="18" w:name="📊 Sample Dataset: Visit Duration "/>
      <w:bookmarkEnd w:id="18"/>
      <w:r>
        <w:rPr>
          <w:rFonts w:ascii="MingLiU_HKSCS-ExtB" w:eastAsia="MingLiU_HKSCS-ExtB"/>
          <w:sz w:val="38"/>
        </w:rPr>
        <w:t>📊</w:t>
      </w:r>
      <w:r>
        <w:rPr>
          <w:rFonts w:ascii="MingLiU_HKSCS-ExtB" w:eastAsia="MingLiU_HKSCS-ExtB"/>
          <w:spacing w:val="-139"/>
          <w:sz w:val="38"/>
        </w:rPr>
        <w:t xml:space="preserve"> </w:t>
      </w:r>
      <w:r>
        <w:rPr>
          <w:rFonts w:ascii="Arial MT" w:eastAsia="Arial MT"/>
          <w:sz w:val="32"/>
        </w:rPr>
        <w:t>Sample</w:t>
      </w:r>
      <w:r>
        <w:rPr>
          <w:rFonts w:ascii="Arial MT" w:eastAsia="Arial MT"/>
          <w:spacing w:val="9"/>
          <w:sz w:val="32"/>
        </w:rPr>
        <w:t xml:space="preserve"> </w:t>
      </w:r>
      <w:r>
        <w:rPr>
          <w:rFonts w:ascii="Arial MT" w:eastAsia="Arial MT"/>
          <w:sz w:val="32"/>
        </w:rPr>
        <w:t>Dataset:</w:t>
      </w:r>
      <w:r>
        <w:rPr>
          <w:rFonts w:ascii="Arial MT" w:eastAsia="Arial MT"/>
          <w:spacing w:val="9"/>
          <w:sz w:val="32"/>
        </w:rPr>
        <w:t xml:space="preserve"> </w:t>
      </w:r>
      <w:r>
        <w:rPr>
          <w:rFonts w:ascii="Arial MT" w:eastAsia="Arial MT"/>
          <w:sz w:val="32"/>
        </w:rPr>
        <w:t>Visit</w:t>
      </w:r>
      <w:r>
        <w:rPr>
          <w:rFonts w:ascii="Arial MT" w:eastAsia="Arial MT"/>
          <w:spacing w:val="10"/>
          <w:sz w:val="32"/>
        </w:rPr>
        <w:t xml:space="preserve"> </w:t>
      </w:r>
      <w:r>
        <w:rPr>
          <w:rFonts w:ascii="Arial MT" w:eastAsia="Arial MT"/>
          <w:spacing w:val="-2"/>
          <w:sz w:val="32"/>
        </w:rPr>
        <w:t>Duration</w:t>
      </w:r>
    </w:p>
    <w:p w14:paraId="65B7B6FD">
      <w:pPr>
        <w:pStyle w:val="9"/>
        <w:spacing w:before="4"/>
        <w:rPr>
          <w:rFonts w:ascii="Arial MT"/>
          <w:sz w:val="11"/>
        </w:rPr>
      </w:pPr>
    </w:p>
    <w:tbl>
      <w:tblPr>
        <w:tblStyle w:val="8"/>
        <w:tblW w:w="0" w:type="auto"/>
        <w:tblInd w:w="18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7540"/>
      </w:tblGrid>
      <w:tr w14:paraId="1EAD4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445" w:type="dxa"/>
          </w:tcPr>
          <w:p w14:paraId="244743EC">
            <w:pPr>
              <w:pStyle w:val="12"/>
              <w:spacing w:before="0" w:line="266" w:lineRule="exact"/>
              <w:ind w:left="2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Customer_ID</w:t>
            </w:r>
          </w:p>
        </w:tc>
        <w:tc>
          <w:tcPr>
            <w:tcW w:w="7540" w:type="dxa"/>
          </w:tcPr>
          <w:p w14:paraId="38684AAB">
            <w:pPr>
              <w:pStyle w:val="12"/>
              <w:spacing w:before="0" w:line="266" w:lineRule="exact"/>
              <w:ind w:left="4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Visit_Duration</w:t>
            </w:r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(seconds)</w:t>
            </w:r>
          </w:p>
        </w:tc>
      </w:tr>
      <w:tr w14:paraId="5B9F4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445" w:type="dxa"/>
          </w:tcPr>
          <w:p w14:paraId="6B91E4CD">
            <w:pPr>
              <w:pStyle w:val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C1</w:t>
            </w:r>
          </w:p>
        </w:tc>
        <w:tc>
          <w:tcPr>
            <w:tcW w:w="7540" w:type="dxa"/>
          </w:tcPr>
          <w:p w14:paraId="4F47DB76">
            <w:pPr>
              <w:pStyle w:val="12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15</w:t>
            </w:r>
          </w:p>
        </w:tc>
      </w:tr>
      <w:tr w14:paraId="201CB7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445" w:type="dxa"/>
          </w:tcPr>
          <w:p w14:paraId="47776913">
            <w:pPr>
              <w:pStyle w:val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C2</w:t>
            </w:r>
          </w:p>
        </w:tc>
        <w:tc>
          <w:tcPr>
            <w:tcW w:w="7540" w:type="dxa"/>
          </w:tcPr>
          <w:p w14:paraId="2EE1197F">
            <w:pPr>
              <w:pStyle w:val="12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30</w:t>
            </w:r>
          </w:p>
        </w:tc>
      </w:tr>
      <w:tr w14:paraId="0C16DA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445" w:type="dxa"/>
          </w:tcPr>
          <w:p w14:paraId="426A338E">
            <w:pPr>
              <w:pStyle w:val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C3</w:t>
            </w:r>
          </w:p>
        </w:tc>
        <w:tc>
          <w:tcPr>
            <w:tcW w:w="7540" w:type="dxa"/>
          </w:tcPr>
          <w:p w14:paraId="066283F9">
            <w:pPr>
              <w:pStyle w:val="12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45</w:t>
            </w:r>
          </w:p>
        </w:tc>
      </w:tr>
      <w:tr w14:paraId="5069F8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445" w:type="dxa"/>
          </w:tcPr>
          <w:p w14:paraId="6D71CAB5">
            <w:pPr>
              <w:pStyle w:val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C4</w:t>
            </w:r>
          </w:p>
        </w:tc>
        <w:tc>
          <w:tcPr>
            <w:tcW w:w="7540" w:type="dxa"/>
          </w:tcPr>
          <w:p w14:paraId="2367F5C8">
            <w:pPr>
              <w:pStyle w:val="12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60</w:t>
            </w:r>
          </w:p>
        </w:tc>
      </w:tr>
      <w:tr w14:paraId="35A78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445" w:type="dxa"/>
          </w:tcPr>
          <w:p w14:paraId="1E06D333">
            <w:pPr>
              <w:pStyle w:val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C5</w:t>
            </w:r>
          </w:p>
        </w:tc>
        <w:tc>
          <w:tcPr>
            <w:tcW w:w="7540" w:type="dxa"/>
          </w:tcPr>
          <w:p w14:paraId="44B06892">
            <w:pPr>
              <w:pStyle w:val="12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120</w:t>
            </w:r>
          </w:p>
        </w:tc>
      </w:tr>
      <w:tr w14:paraId="3F650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445" w:type="dxa"/>
          </w:tcPr>
          <w:p w14:paraId="6D49B467">
            <w:pPr>
              <w:pStyle w:val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C6</w:t>
            </w:r>
          </w:p>
        </w:tc>
        <w:tc>
          <w:tcPr>
            <w:tcW w:w="7540" w:type="dxa"/>
          </w:tcPr>
          <w:p w14:paraId="29CBBBBD">
            <w:pPr>
              <w:pStyle w:val="12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300</w:t>
            </w:r>
          </w:p>
        </w:tc>
      </w:tr>
      <w:tr w14:paraId="6F1D5B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445" w:type="dxa"/>
          </w:tcPr>
          <w:p w14:paraId="0C23FF4F">
            <w:pPr>
              <w:pStyle w:val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C7</w:t>
            </w:r>
          </w:p>
        </w:tc>
        <w:tc>
          <w:tcPr>
            <w:tcW w:w="7540" w:type="dxa"/>
          </w:tcPr>
          <w:p w14:paraId="1E362DC2">
            <w:pPr>
              <w:pStyle w:val="12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600</w:t>
            </w:r>
          </w:p>
        </w:tc>
      </w:tr>
      <w:tr w14:paraId="05F8F7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445" w:type="dxa"/>
          </w:tcPr>
          <w:p w14:paraId="0BCCCE6B">
            <w:pPr>
              <w:pStyle w:val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C8</w:t>
            </w:r>
          </w:p>
        </w:tc>
        <w:tc>
          <w:tcPr>
            <w:tcW w:w="7540" w:type="dxa"/>
          </w:tcPr>
          <w:p w14:paraId="7F8E63C9">
            <w:pPr>
              <w:pStyle w:val="12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900</w:t>
            </w:r>
          </w:p>
        </w:tc>
      </w:tr>
      <w:tr w14:paraId="1E4296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445" w:type="dxa"/>
          </w:tcPr>
          <w:p w14:paraId="466C574E">
            <w:pPr>
              <w:pStyle w:val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C9</w:t>
            </w:r>
          </w:p>
        </w:tc>
        <w:tc>
          <w:tcPr>
            <w:tcW w:w="7540" w:type="dxa"/>
          </w:tcPr>
          <w:p w14:paraId="23E01A87">
            <w:pPr>
              <w:pStyle w:val="12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1800</w:t>
            </w:r>
          </w:p>
        </w:tc>
      </w:tr>
      <w:tr w14:paraId="2ACAC5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445" w:type="dxa"/>
            <w:tcBorders>
              <w:bottom w:val="single" w:color="878787" w:sz="8" w:space="0"/>
            </w:tcBorders>
          </w:tcPr>
          <w:p w14:paraId="3554B7D3">
            <w:pPr>
              <w:pStyle w:val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C10</w:t>
            </w:r>
          </w:p>
        </w:tc>
        <w:tc>
          <w:tcPr>
            <w:tcW w:w="7540" w:type="dxa"/>
            <w:tcBorders>
              <w:bottom w:val="single" w:color="878787" w:sz="8" w:space="0"/>
            </w:tcBorders>
          </w:tcPr>
          <w:p w14:paraId="7C45867E">
            <w:pPr>
              <w:pStyle w:val="12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3600</w:t>
            </w:r>
          </w:p>
        </w:tc>
      </w:tr>
    </w:tbl>
    <w:p w14:paraId="272B6C94">
      <w:pPr>
        <w:pStyle w:val="9"/>
        <w:spacing w:before="23"/>
        <w:rPr>
          <w:rFonts w:ascii="Arial MT"/>
          <w:sz w:val="32"/>
        </w:rPr>
      </w:pPr>
    </w:p>
    <w:p w14:paraId="55173183">
      <w:pPr>
        <w:spacing w:before="0"/>
        <w:ind w:left="165" w:right="0" w:firstLine="0"/>
        <w:jc w:val="left"/>
        <w:rPr>
          <w:rFonts w:ascii="Arial MT" w:hAnsi="Arial MT"/>
          <w:sz w:val="32"/>
        </w:rPr>
      </w:pPr>
      <w:bookmarkStart w:id="19" w:name="✅ Tasks "/>
      <w:bookmarkEnd w:id="19"/>
      <w:r>
        <w:rPr>
          <w:rFonts w:ascii="MingLiU_HKSCS-ExtB" w:hAnsi="MingLiU_HKSCS-ExtB"/>
          <w:w w:val="110"/>
          <w:sz w:val="38"/>
        </w:rPr>
        <w:t>✅</w:t>
      </w:r>
      <w:r>
        <w:rPr>
          <w:rFonts w:ascii="MingLiU_HKSCS-ExtB" w:hAnsi="MingLiU_HKSCS-ExtB"/>
          <w:spacing w:val="-148"/>
          <w:w w:val="110"/>
          <w:sz w:val="38"/>
        </w:rPr>
        <w:t xml:space="preserve"> </w:t>
      </w:r>
      <w:r>
        <w:rPr>
          <w:rFonts w:ascii="Arial MT" w:hAnsi="Arial MT"/>
          <w:spacing w:val="-4"/>
          <w:w w:val="110"/>
          <w:sz w:val="32"/>
        </w:rPr>
        <w:t>Tasks</w:t>
      </w:r>
    </w:p>
    <w:p w14:paraId="0EAE54B1">
      <w:pPr>
        <w:pStyle w:val="5"/>
        <w:numPr>
          <w:ilvl w:val="0"/>
          <w:numId w:val="4"/>
        </w:numPr>
        <w:tabs>
          <w:tab w:val="left" w:pos="505"/>
        </w:tabs>
        <w:spacing w:before="315" w:after="0" w:line="240" w:lineRule="auto"/>
        <w:ind w:left="505" w:right="0" w:hanging="340"/>
        <w:jc w:val="left"/>
      </w:pPr>
      <w:bookmarkStart w:id="20" w:name="A. Equal-Frequency Binning "/>
      <w:bookmarkEnd w:id="20"/>
      <w:r>
        <w:t>Equal-Frequency</w:t>
      </w:r>
      <w:r>
        <w:rPr>
          <w:spacing w:val="-15"/>
        </w:rPr>
        <w:t xml:space="preserve"> </w:t>
      </w:r>
      <w:r>
        <w:rPr>
          <w:spacing w:val="-2"/>
        </w:rPr>
        <w:t>Binning</w:t>
      </w:r>
    </w:p>
    <w:p w14:paraId="0C0740F2">
      <w:pPr>
        <w:pStyle w:val="11"/>
        <w:numPr>
          <w:ilvl w:val="1"/>
          <w:numId w:val="4"/>
        </w:numPr>
        <w:tabs>
          <w:tab w:val="left" w:pos="351"/>
        </w:tabs>
        <w:spacing w:before="128" w:after="0" w:line="240" w:lineRule="auto"/>
        <w:ind w:left="351" w:right="0" w:hanging="186"/>
        <w:jc w:val="left"/>
        <w:rPr>
          <w:sz w:val="24"/>
        </w:rPr>
      </w:pPr>
      <w:r>
        <w:rPr>
          <w:sz w:val="24"/>
        </w:rPr>
        <w:t xml:space="preserve">Divide the dataset into </w:t>
      </w:r>
      <w:r>
        <w:rPr>
          <w:b/>
          <w:sz w:val="24"/>
        </w:rPr>
        <w:t xml:space="preserve">3 bins </w:t>
      </w:r>
      <w:r>
        <w:rPr>
          <w:sz w:val="24"/>
        </w:rPr>
        <w:t xml:space="preserve">with approximately equal number of </w:t>
      </w:r>
      <w:r>
        <w:rPr>
          <w:spacing w:val="-2"/>
          <w:sz w:val="24"/>
        </w:rPr>
        <w:t>records</w:t>
      </w:r>
    </w:p>
    <w:p w14:paraId="4E77565C">
      <w:pPr>
        <w:pStyle w:val="11"/>
        <w:numPr>
          <w:ilvl w:val="1"/>
          <w:numId w:val="4"/>
        </w:numPr>
        <w:tabs>
          <w:tab w:val="left" w:pos="418"/>
        </w:tabs>
        <w:spacing w:before="0" w:after="0" w:line="240" w:lineRule="auto"/>
        <w:ind w:left="418" w:right="0" w:hanging="253"/>
        <w:jc w:val="left"/>
        <w:rPr>
          <w:sz w:val="24"/>
        </w:rPr>
      </w:pPr>
      <w:r>
        <w:rPr>
          <w:sz w:val="24"/>
        </w:rPr>
        <w:t xml:space="preserve">Assign each value to its respective </w:t>
      </w:r>
      <w:r>
        <w:rPr>
          <w:spacing w:val="-5"/>
          <w:sz w:val="24"/>
        </w:rPr>
        <w:t>bin</w:t>
      </w:r>
    </w:p>
    <w:p w14:paraId="3C4E173B">
      <w:pPr>
        <w:pStyle w:val="11"/>
        <w:numPr>
          <w:ilvl w:val="1"/>
          <w:numId w:val="4"/>
        </w:numPr>
        <w:tabs>
          <w:tab w:val="left" w:pos="485"/>
        </w:tabs>
        <w:spacing w:before="0" w:after="0" w:line="240" w:lineRule="auto"/>
        <w:ind w:left="485" w:right="0" w:hanging="320"/>
        <w:jc w:val="left"/>
        <w:rPr>
          <w:sz w:val="24"/>
        </w:rPr>
      </w:pPr>
      <w:r>
        <w:rPr>
          <w:sz w:val="24"/>
        </w:rPr>
        <w:t>Analyze</w:t>
      </w:r>
      <w:r>
        <w:rPr>
          <w:spacing w:val="-1"/>
          <w:sz w:val="24"/>
        </w:rPr>
        <w:t xml:space="preserve"> </w:t>
      </w:r>
      <w:r>
        <w:rPr>
          <w:sz w:val="24"/>
        </w:rPr>
        <w:t>how effectively</w:t>
      </w:r>
      <w:r>
        <w:rPr>
          <w:spacing w:val="-1"/>
          <w:sz w:val="24"/>
        </w:rPr>
        <w:t xml:space="preserve"> </w:t>
      </w:r>
      <w:r>
        <w:rPr>
          <w:sz w:val="24"/>
        </w:rPr>
        <w:t>this method</w:t>
      </w:r>
      <w:r>
        <w:rPr>
          <w:spacing w:val="-1"/>
          <w:sz w:val="24"/>
        </w:rPr>
        <w:t xml:space="preserve"> </w:t>
      </w:r>
      <w:r>
        <w:rPr>
          <w:sz w:val="24"/>
        </w:rPr>
        <w:t>groups short</w:t>
      </w:r>
      <w:r>
        <w:rPr>
          <w:spacing w:val="-1"/>
          <w:sz w:val="24"/>
        </w:rPr>
        <w:t xml:space="preserve"> </w:t>
      </w:r>
      <w:r>
        <w:rPr>
          <w:sz w:val="24"/>
        </w:rPr>
        <w:t>and long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visit </w:t>
      </w:r>
      <w:r>
        <w:rPr>
          <w:spacing w:val="-2"/>
          <w:sz w:val="24"/>
        </w:rPr>
        <w:t>durations</w:t>
      </w:r>
    </w:p>
    <w:p w14:paraId="4A9FC96A">
      <w:pPr>
        <w:pStyle w:val="9"/>
        <w:spacing w:before="9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123190</wp:posOffset>
                </wp:positionV>
                <wp:extent cx="5676900" cy="1270"/>
                <wp:effectExtent l="0" t="0" r="0" b="0"/>
                <wp:wrapTopAndBottom/>
                <wp:docPr id="17" name="Graphi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" o:spid="_x0000_s1026" o:spt="100" style="position:absolute;left:0pt;margin-left:75pt;margin-top:9.7pt;height:0.1pt;width:447pt;mso-position-horizontal-relative:page;mso-wrap-distance-bottom:0pt;mso-wrap-distance-top:0pt;z-index:-251645952;mso-width-relative:page;mso-height-relative:page;" filled="f" stroked="t" coordsize="5676900,1" o:gfxdata="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q56FMdYAAAAKAQAADwAAAAAAAAAB&#10;ACAAAAAiAAAAZHJzL2Rvd25yZXYueG1sUEsBAhQAFAAAAAgAh07iQFSypDASAgAAfQQAAA4AAAAA&#10;AAAAAQAgAAAAJQEAAGRycy9lMm9Eb2MueG1sUEsFBgAAAAAGAAYAWQEAAKkFAAAAAA==&#10;" path="m0,0l56769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91B5DEB">
      <w:pPr>
        <w:pStyle w:val="9"/>
        <w:spacing w:before="69"/>
        <w:rPr>
          <w:sz w:val="28"/>
        </w:rPr>
      </w:pPr>
    </w:p>
    <w:p w14:paraId="551C1434">
      <w:pPr>
        <w:pStyle w:val="5"/>
        <w:numPr>
          <w:ilvl w:val="0"/>
          <w:numId w:val="4"/>
        </w:numPr>
        <w:tabs>
          <w:tab w:val="left" w:pos="505"/>
        </w:tabs>
        <w:spacing w:before="1" w:after="0" w:line="240" w:lineRule="auto"/>
        <w:ind w:left="505" w:right="0" w:hanging="340"/>
        <w:jc w:val="left"/>
      </w:pPr>
      <w:bookmarkStart w:id="21" w:name="B. Z-Score Normalization "/>
      <w:bookmarkEnd w:id="21"/>
      <w:r>
        <w:t>Z-Score</w:t>
      </w:r>
      <w:r>
        <w:rPr>
          <w:spacing w:val="-7"/>
        </w:rPr>
        <w:t xml:space="preserve"> </w:t>
      </w:r>
      <w:r>
        <w:rPr>
          <w:spacing w:val="-2"/>
        </w:rPr>
        <w:t>Normalization</w:t>
      </w:r>
    </w:p>
    <w:p w14:paraId="1096BDF0">
      <w:pPr>
        <w:pStyle w:val="11"/>
        <w:numPr>
          <w:ilvl w:val="1"/>
          <w:numId w:val="4"/>
        </w:numPr>
        <w:tabs>
          <w:tab w:val="left" w:pos="351"/>
        </w:tabs>
        <w:spacing w:before="128" w:after="0" w:line="240" w:lineRule="auto"/>
        <w:ind w:left="351" w:right="0" w:hanging="186"/>
        <w:jc w:val="left"/>
        <w:rPr>
          <w:sz w:val="24"/>
        </w:rPr>
      </w:pPr>
      <w:r>
        <w:rPr>
          <w:sz w:val="24"/>
        </w:rPr>
        <w:t xml:space="preserve">Compute the </w:t>
      </w:r>
      <w:r>
        <w:rPr>
          <w:b/>
          <w:sz w:val="24"/>
        </w:rPr>
        <w:t xml:space="preserve">mean and standard deviation </w:t>
      </w:r>
      <w:r>
        <w:rPr>
          <w:sz w:val="24"/>
        </w:rPr>
        <w:t xml:space="preserve">of visit </w:t>
      </w:r>
      <w:r>
        <w:rPr>
          <w:spacing w:val="-2"/>
          <w:sz w:val="24"/>
        </w:rPr>
        <w:t>duration</w:t>
      </w:r>
    </w:p>
    <w:p w14:paraId="19B2B6CC">
      <w:pPr>
        <w:pStyle w:val="11"/>
        <w:numPr>
          <w:ilvl w:val="1"/>
          <w:numId w:val="4"/>
        </w:numPr>
        <w:tabs>
          <w:tab w:val="left" w:pos="418"/>
        </w:tabs>
        <w:spacing w:before="0" w:after="0" w:line="240" w:lineRule="auto"/>
        <w:ind w:left="418" w:right="0" w:hanging="253"/>
        <w:jc w:val="left"/>
        <w:rPr>
          <w:sz w:val="24"/>
        </w:rPr>
      </w:pPr>
      <w:r>
        <w:rPr>
          <w:sz w:val="24"/>
        </w:rPr>
        <w:t xml:space="preserve">Apply Z-score </w:t>
      </w:r>
      <w:r>
        <w:rPr>
          <w:spacing w:val="-2"/>
          <w:sz w:val="24"/>
        </w:rPr>
        <w:t>normalization:</w:t>
      </w:r>
    </w:p>
    <w:p w14:paraId="32B6D431">
      <w:pPr>
        <w:spacing w:before="1"/>
        <w:ind w:left="0" w:right="1247" w:firstLine="0"/>
        <w:jc w:val="center"/>
        <w:rPr>
          <w:rFonts w:ascii="Cambria Math" w:hAnsi="Cambria Math" w:eastAsia="Cambria Math"/>
          <w:sz w:val="17"/>
        </w:rPr>
      </w:pPr>
      <w:r>
        <w:rPr>
          <w:rFonts w:ascii="Cambria Math" w:hAnsi="Cambria Math" w:eastAsia="Cambria Math"/>
          <w:sz w:val="17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3917950</wp:posOffset>
                </wp:positionH>
                <wp:positionV relativeFrom="paragraph">
                  <wp:posOffset>163830</wp:posOffset>
                </wp:positionV>
                <wp:extent cx="62230" cy="107950"/>
                <wp:effectExtent l="0" t="0" r="0" b="0"/>
                <wp:wrapNone/>
                <wp:docPr id="18" name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30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D53EB8">
                            <w:pPr>
                              <w:spacing w:before="0" w:line="170" w:lineRule="exact"/>
                              <w:ind w:left="0" w:right="0" w:firstLine="0"/>
                              <w:jc w:val="left"/>
                              <w:rPr>
                                <w:rFonts w:ascii="Cambria Math" w:hAnsi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 w:hAnsi="Cambria Math"/>
                                <w:spacing w:val="-10"/>
                                <w:sz w:val="17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" o:spid="_x0000_s1026" o:spt="202" type="#_x0000_t202" style="position:absolute;left:0pt;margin-left:308.5pt;margin-top:12.9pt;height:8.5pt;width:4.9pt;mso-position-horizontal-relative:page;z-index:-251655168;mso-width-relative:page;mso-height-relative:page;" filled="f" stroked="f" coordsize="21600,21600" o:gfxdata="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BqH&#10;X1jYAAAACQEAAA8AAAAAAAAAAQAgAAAAIgAAAGRycy9kb3ducmV2LnhtbFBLAQIUABQAAAAIAIdO&#10;4kAfjisXsQEAAHQDAAAOAAAAAAAAAAEAIAAAACcBAABkcnMvZTJvRG9jLnhtbFBLBQYAAAAABgAG&#10;AFkBAABK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FD53EB8">
                      <w:pPr>
                        <w:spacing w:before="0" w:line="170" w:lineRule="exact"/>
                        <w:ind w:left="0" w:right="0" w:firstLine="0"/>
                        <w:jc w:val="left"/>
                        <w:rPr>
                          <w:rFonts w:ascii="Cambria Math" w:hAnsi="Cambria Math"/>
                          <w:sz w:val="17"/>
                        </w:rPr>
                      </w:pPr>
                      <w:r>
                        <w:rPr>
                          <w:rFonts w:ascii="Cambria Math" w:hAnsi="Cambria Math"/>
                          <w:spacing w:val="-10"/>
                          <w:sz w:val="17"/>
                        </w:rPr>
                        <w:t>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 Math" w:hAnsi="Cambria Math" w:eastAsia="Cambria Math"/>
          <w:position w:val="-12"/>
          <w:sz w:val="24"/>
        </w:rPr>
        <w:t>𝑍</w:t>
      </w:r>
      <w:r>
        <w:rPr>
          <w:rFonts w:ascii="Cambria Math" w:hAnsi="Cambria Math" w:eastAsia="Cambria Math"/>
          <w:spacing w:val="42"/>
          <w:position w:val="-12"/>
          <w:sz w:val="24"/>
        </w:rPr>
        <w:t xml:space="preserve"> </w:t>
      </w:r>
      <w:r>
        <w:rPr>
          <w:rFonts w:ascii="Cambria Math" w:hAnsi="Cambria Math" w:eastAsia="Cambria Math"/>
          <w:position w:val="-12"/>
          <w:sz w:val="24"/>
        </w:rPr>
        <w:t>=</w:t>
      </w:r>
      <w:r>
        <w:rPr>
          <w:rFonts w:ascii="Cambria Math" w:hAnsi="Cambria Math" w:eastAsia="Cambria Math"/>
          <w:spacing w:val="24"/>
          <w:position w:val="-12"/>
          <w:sz w:val="24"/>
        </w:rPr>
        <w:t xml:space="preserve"> </w:t>
      </w:r>
      <w:r>
        <w:rPr>
          <w:rFonts w:ascii="Cambria Math" w:hAnsi="Cambria Math" w:eastAsia="Cambria Math"/>
          <w:spacing w:val="11"/>
          <w:sz w:val="17"/>
          <w:u w:val="thick"/>
        </w:rPr>
        <w:t xml:space="preserve"> </w:t>
      </w:r>
      <w:r>
        <w:rPr>
          <w:rFonts w:ascii="Cambria Math" w:hAnsi="Cambria Math" w:eastAsia="Cambria Math"/>
          <w:spacing w:val="-5"/>
          <w:sz w:val="17"/>
          <w:u w:val="thick"/>
        </w:rPr>
        <w:t>𝑋−µ</w:t>
      </w:r>
      <w:r>
        <w:rPr>
          <w:rFonts w:ascii="Cambria Math" w:hAnsi="Cambria Math" w:eastAsia="Cambria Math"/>
          <w:spacing w:val="40"/>
          <w:sz w:val="17"/>
          <w:u w:val="thick"/>
        </w:rPr>
        <w:t xml:space="preserve"> </w:t>
      </w:r>
    </w:p>
    <w:p w14:paraId="61C0BFE8">
      <w:pPr>
        <w:pStyle w:val="11"/>
        <w:numPr>
          <w:ilvl w:val="1"/>
          <w:numId w:val="4"/>
        </w:numPr>
        <w:tabs>
          <w:tab w:val="left" w:pos="485"/>
        </w:tabs>
        <w:spacing w:before="85" w:after="0" w:line="240" w:lineRule="auto"/>
        <w:ind w:left="485" w:right="0" w:hanging="320"/>
        <w:jc w:val="left"/>
        <w:rPr>
          <w:b/>
          <w:sz w:val="24"/>
        </w:rPr>
      </w:pPr>
      <w:r>
        <w:rPr>
          <w:sz w:val="24"/>
        </w:rPr>
        <w:t>Discuss</w:t>
      </w:r>
      <w:r>
        <w:rPr>
          <w:spacing w:val="-1"/>
          <w:sz w:val="24"/>
        </w:rPr>
        <w:t xml:space="preserve"> </w:t>
      </w:r>
      <w:r>
        <w:rPr>
          <w:sz w:val="24"/>
        </w:rPr>
        <w:t>how this</w:t>
      </w:r>
      <w:r>
        <w:rPr>
          <w:spacing w:val="-1"/>
          <w:sz w:val="24"/>
        </w:rPr>
        <w:t xml:space="preserve"> </w:t>
      </w:r>
      <w:r>
        <w:rPr>
          <w:sz w:val="24"/>
        </w:rPr>
        <w:t>method handles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extreme values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(e.g., 1800,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3600 </w:t>
      </w:r>
      <w:r>
        <w:rPr>
          <w:b/>
          <w:spacing w:val="-2"/>
          <w:sz w:val="24"/>
        </w:rPr>
        <w:t>seconds)</w:t>
      </w:r>
    </w:p>
    <w:p w14:paraId="384495F6">
      <w:pPr>
        <w:pStyle w:val="9"/>
        <w:spacing w:before="4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120015</wp:posOffset>
                </wp:positionV>
                <wp:extent cx="5676900" cy="1270"/>
                <wp:effectExtent l="0" t="0" r="0" b="0"/>
                <wp:wrapTopAndBottom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" o:spid="_x0000_s1026" o:spt="100" style="position:absolute;left:0pt;margin-left:75pt;margin-top:9.45pt;height:0.1pt;width:447pt;mso-position-horizontal-relative:page;mso-wrap-distance-bottom:0pt;mso-wrap-distance-top:0pt;z-index:-251645952;mso-width-relative:page;mso-height-relative:page;" filled="f" stroked="t" coordsize="5676900,1" o:gfxdata="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NwENsTXAAAACgEAAA8AAAAAAAAA&#10;AQAgAAAAIgAAAGRycy9kb3ducmV2LnhtbFBLAQIUABQAAAAIAIdO4kB9JTyqEgIAAH0EAAAOAAAA&#10;AAAAAAEAIAAAACYBAABkcnMvZTJvRG9jLnhtbFBLBQYAAAAABgAGAFkBAACqBQAAAAA=&#10;" path="m0,0l56769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51AD3B2">
      <w:pPr>
        <w:pStyle w:val="9"/>
        <w:spacing w:before="75"/>
        <w:rPr>
          <w:b/>
          <w:sz w:val="28"/>
        </w:rPr>
      </w:pPr>
    </w:p>
    <w:p w14:paraId="13C2D7B7">
      <w:pPr>
        <w:pStyle w:val="5"/>
        <w:numPr>
          <w:ilvl w:val="0"/>
          <w:numId w:val="4"/>
        </w:numPr>
        <w:tabs>
          <w:tab w:val="left" w:pos="520"/>
        </w:tabs>
        <w:spacing w:before="0" w:after="0" w:line="240" w:lineRule="auto"/>
        <w:ind w:left="520" w:right="0" w:hanging="355"/>
        <w:jc w:val="left"/>
      </w:pPr>
      <w:bookmarkStart w:id="22" w:name="C. Min-Max Normalization "/>
      <w:bookmarkEnd w:id="22"/>
      <w:r>
        <w:t>Min-Max</w:t>
      </w:r>
      <w:r>
        <w:rPr>
          <w:spacing w:val="-7"/>
        </w:rPr>
        <w:t xml:space="preserve"> </w:t>
      </w:r>
      <w:r>
        <w:rPr>
          <w:spacing w:val="-2"/>
        </w:rPr>
        <w:t>Normalization</w:t>
      </w:r>
    </w:p>
    <w:p w14:paraId="5DC428A2">
      <w:pPr>
        <w:pStyle w:val="11"/>
        <w:numPr>
          <w:ilvl w:val="1"/>
          <w:numId w:val="4"/>
        </w:numPr>
        <w:tabs>
          <w:tab w:val="left" w:pos="351"/>
        </w:tabs>
        <w:spacing w:before="128" w:after="0" w:line="240" w:lineRule="auto"/>
        <w:ind w:left="351" w:right="0" w:hanging="186"/>
        <w:jc w:val="left"/>
        <w:rPr>
          <w:sz w:val="24"/>
        </w:rPr>
      </w:pPr>
      <w:r>
        <w:rPr>
          <w:sz w:val="24"/>
        </w:rPr>
        <w:t xml:space="preserve">Apply Min-Max normalization using range </w:t>
      </w:r>
      <w:r>
        <w:rPr>
          <w:b/>
          <w:spacing w:val="-2"/>
          <w:sz w:val="24"/>
        </w:rPr>
        <w:t>[0,1]</w:t>
      </w:r>
      <w:r>
        <w:rPr>
          <w:spacing w:val="-2"/>
          <w:sz w:val="24"/>
        </w:rPr>
        <w:t>:</w:t>
      </w:r>
    </w:p>
    <w:p w14:paraId="641DAC32">
      <w:pPr>
        <w:spacing w:before="2" w:line="165" w:lineRule="exact"/>
        <w:ind w:left="0" w:right="933" w:firstLine="0"/>
        <w:jc w:val="center"/>
        <w:rPr>
          <w:rFonts w:ascii="Cambria Math" w:hAnsi="Cambria Math" w:eastAsia="Cambria Math"/>
          <w:sz w:val="17"/>
        </w:rPr>
      </w:pPr>
      <w:r>
        <w:rPr>
          <w:rFonts w:ascii="Cambria Math" w:hAnsi="Cambria Math" w:eastAsia="Cambria Math"/>
          <w:sz w:val="17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3439795</wp:posOffset>
                </wp:positionH>
                <wp:positionV relativeFrom="paragraph">
                  <wp:posOffset>51435</wp:posOffset>
                </wp:positionV>
                <wp:extent cx="26035" cy="107950"/>
                <wp:effectExtent l="0" t="0" r="0" b="0"/>
                <wp:wrapNone/>
                <wp:docPr id="20" name="Text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34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763DA2">
                            <w:pPr>
                              <w:spacing w:before="0" w:line="170" w:lineRule="exact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17"/>
                              </w:rPr>
                              <w:t>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" o:spid="_x0000_s1026" o:spt="202" type="#_x0000_t202" style="position:absolute;left:0pt;margin-left:270.85pt;margin-top:4.05pt;height:8.5pt;width:2.05pt;mso-position-horizontal-relative:page;z-index:-251654144;mso-width-relative:page;mso-height-relative:page;" filled="f" stroked="f" coordsize="21600,21600" o:gfxdata="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n&#10;vBLA2AAAAAgBAAAPAAAAAAAAAAEAIAAAACIAAABkcnMvZG93bnJldi54bWxQSwECFAAUAAAACACH&#10;TuJAXCaGC7IBAAB0AwAADgAAAAAAAAABACAAAAAnAQAAZHJzL2Uyb0RvYy54bWxQSwUGAAAAAAYA&#10;BgBZAQAAS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2763DA2">
                      <w:pPr>
                        <w:spacing w:before="0" w:line="170" w:lineRule="exact"/>
                        <w:ind w:left="0" w:right="0" w:firstLine="0"/>
                        <w:jc w:val="left"/>
                        <w:rPr>
                          <w:rFonts w:ascii="Cambria Math"/>
                          <w:sz w:val="17"/>
                        </w:rPr>
                      </w:pPr>
                      <w:r>
                        <w:rPr>
                          <w:rFonts w:ascii="Cambria Math"/>
                          <w:spacing w:val="-10"/>
                          <w:sz w:val="17"/>
                        </w:rPr>
                        <w:t>'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 Math" w:hAnsi="Cambria Math" w:eastAsia="Cambria Math"/>
          <w:spacing w:val="-5"/>
          <w:sz w:val="17"/>
        </w:rPr>
        <w:t>𝑋−𝑋</w:t>
      </w:r>
    </w:p>
    <w:p w14:paraId="37EFD8BB">
      <w:pPr>
        <w:tabs>
          <w:tab w:val="left" w:pos="1039"/>
        </w:tabs>
        <w:spacing w:before="36" w:line="81" w:lineRule="auto"/>
        <w:ind w:left="0" w:right="1250" w:firstLine="0"/>
        <w:jc w:val="center"/>
        <w:rPr>
          <w:rFonts w:ascii="Cambria Math" w:eastAsia="Cambria Math"/>
          <w:sz w:val="12"/>
        </w:rPr>
      </w:pPr>
      <w:r>
        <w:rPr>
          <w:rFonts w:ascii="Cambria Math" w:eastAsia="Cambria Math"/>
          <w:position w:val="-11"/>
          <w:sz w:val="24"/>
        </w:rPr>
        <w:t>𝑋</w:t>
      </w:r>
      <w:r>
        <w:rPr>
          <w:rFonts w:ascii="Cambria Math" w:eastAsia="Cambria Math"/>
          <w:spacing w:val="76"/>
          <w:position w:val="-11"/>
          <w:sz w:val="24"/>
        </w:rPr>
        <w:t xml:space="preserve"> </w:t>
      </w:r>
      <w:r>
        <w:rPr>
          <w:rFonts w:ascii="Cambria Math" w:eastAsia="Cambria Math"/>
          <w:position w:val="-11"/>
          <w:sz w:val="24"/>
        </w:rPr>
        <w:t>=</w:t>
      </w:r>
      <w:r>
        <w:rPr>
          <w:rFonts w:ascii="Cambria Math" w:eastAsia="Cambria Math"/>
          <w:spacing w:val="17"/>
          <w:position w:val="-11"/>
          <w:sz w:val="24"/>
        </w:rPr>
        <w:t xml:space="preserve"> </w:t>
      </w:r>
      <w:r>
        <w:rPr>
          <w:sz w:val="12"/>
          <w:u w:val="thick"/>
        </w:rPr>
        <w:tab/>
      </w:r>
      <w:r>
        <w:rPr>
          <w:rFonts w:ascii="Cambria Math" w:eastAsia="Cambria Math"/>
          <w:spacing w:val="-5"/>
          <w:sz w:val="12"/>
          <w:u w:val="thick"/>
        </w:rPr>
        <w:t>𝑚𝑖𝑛</w:t>
      </w:r>
      <w:r>
        <w:rPr>
          <w:rFonts w:ascii="Cambria Math" w:eastAsia="Cambria Math"/>
          <w:spacing w:val="40"/>
          <w:sz w:val="12"/>
          <w:u w:val="thick"/>
        </w:rPr>
        <w:t xml:space="preserve"> </w:t>
      </w:r>
    </w:p>
    <w:p w14:paraId="096B6C53">
      <w:pPr>
        <w:tabs>
          <w:tab w:val="left" w:pos="340"/>
        </w:tabs>
        <w:spacing w:before="0" w:line="145" w:lineRule="exact"/>
        <w:ind w:left="0" w:right="933" w:firstLine="0"/>
        <w:jc w:val="center"/>
        <w:rPr>
          <w:rFonts w:ascii="Cambria Math" w:hAnsi="Cambria Math" w:eastAsia="Cambria Math"/>
          <w:sz w:val="17"/>
        </w:rPr>
      </w:pPr>
      <w:r>
        <w:rPr>
          <w:rFonts w:ascii="Cambria Math" w:hAnsi="Cambria Math" w:eastAsia="Cambria Math"/>
          <w:spacing w:val="-10"/>
          <w:sz w:val="17"/>
        </w:rPr>
        <w:t>𝑋</w:t>
      </w:r>
      <w:r>
        <w:rPr>
          <w:rFonts w:ascii="Cambria Math" w:hAnsi="Cambria Math" w:eastAsia="Cambria Math"/>
          <w:sz w:val="17"/>
        </w:rPr>
        <w:tab/>
      </w:r>
      <w:r>
        <w:rPr>
          <w:rFonts w:ascii="Cambria Math" w:hAnsi="Cambria Math" w:eastAsia="Cambria Math"/>
          <w:spacing w:val="-5"/>
          <w:sz w:val="17"/>
        </w:rPr>
        <w:t>−𝑋</w:t>
      </w:r>
    </w:p>
    <w:p w14:paraId="2FC93D1D">
      <w:pPr>
        <w:spacing w:after="0" w:line="145" w:lineRule="exact"/>
        <w:jc w:val="center"/>
        <w:rPr>
          <w:rFonts w:ascii="Cambria Math" w:hAnsi="Cambria Math" w:eastAsia="Cambria Math"/>
          <w:sz w:val="17"/>
        </w:rPr>
        <w:sectPr>
          <w:headerReference r:id="rId6" w:type="default"/>
          <w:pgSz w:w="11920" w:h="16840"/>
          <w:pgMar w:top="1620" w:right="0" w:bottom="280" w:left="1275" w:header="0" w:footer="0" w:gutter="0"/>
          <w:cols w:space="720" w:num="1"/>
        </w:sectPr>
      </w:pPr>
    </w:p>
    <w:p w14:paraId="77D8DBFE">
      <w:pPr>
        <w:pStyle w:val="11"/>
        <w:numPr>
          <w:ilvl w:val="1"/>
          <w:numId w:val="4"/>
        </w:numPr>
        <w:tabs>
          <w:tab w:val="left" w:pos="418"/>
        </w:tabs>
        <w:spacing w:before="122" w:after="0" w:line="240" w:lineRule="auto"/>
        <w:ind w:left="418" w:right="0" w:hanging="253"/>
        <w:jc w:val="left"/>
        <w:rPr>
          <w:sz w:val="24"/>
        </w:rPr>
      </w:pPr>
      <w:r>
        <w:rPr>
          <w:sz w:val="24"/>
        </w:rPr>
        <w:t>Transform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accordingly</w:t>
      </w:r>
    </w:p>
    <w:p w14:paraId="3289E41B">
      <w:pPr>
        <w:spacing w:before="0" w:line="120" w:lineRule="exact"/>
        <w:ind w:left="165" w:right="0" w:firstLine="0"/>
        <w:jc w:val="left"/>
        <w:rPr>
          <w:rFonts w:ascii="Cambria Math" w:eastAsia="Cambria Math"/>
          <w:sz w:val="12"/>
        </w:rPr>
      </w:pPr>
      <w:r>
        <w:br w:type="column"/>
      </w:r>
      <w:r>
        <w:rPr>
          <w:rFonts w:ascii="Cambria Math" w:eastAsia="Cambria Math"/>
          <w:spacing w:val="-5"/>
          <w:sz w:val="12"/>
        </w:rPr>
        <w:t>𝑚𝑎𝑥</w:t>
      </w:r>
    </w:p>
    <w:p w14:paraId="63117E07">
      <w:pPr>
        <w:spacing w:before="0" w:line="120" w:lineRule="exact"/>
        <w:ind w:left="165" w:right="0" w:firstLine="0"/>
        <w:jc w:val="left"/>
        <w:rPr>
          <w:rFonts w:ascii="Cambria Math" w:eastAsia="Cambria Math"/>
          <w:sz w:val="12"/>
        </w:rPr>
      </w:pPr>
      <w:r>
        <w:br w:type="column"/>
      </w:r>
      <w:r>
        <w:rPr>
          <w:rFonts w:ascii="Cambria Math" w:eastAsia="Cambria Math"/>
          <w:spacing w:val="-5"/>
          <w:sz w:val="12"/>
        </w:rPr>
        <w:t>𝑚𝑖𝑛</w:t>
      </w:r>
    </w:p>
    <w:p w14:paraId="05B7B112">
      <w:pPr>
        <w:spacing w:after="0" w:line="120" w:lineRule="exact"/>
        <w:jc w:val="left"/>
        <w:rPr>
          <w:rFonts w:ascii="Cambria Math" w:eastAsia="Cambria Math"/>
          <w:sz w:val="12"/>
        </w:rPr>
        <w:sectPr>
          <w:type w:val="continuous"/>
          <w:pgSz w:w="11920" w:h="16840"/>
          <w:pgMar w:top="1380" w:right="0" w:bottom="280" w:left="1275" w:header="0" w:footer="0" w:gutter="0"/>
          <w:cols w:equalWidth="0" w:num="3">
            <w:col w:w="3629" w:space="881"/>
            <w:col w:w="397" w:space="71"/>
            <w:col w:w="5667"/>
          </w:cols>
        </w:sectPr>
      </w:pPr>
    </w:p>
    <w:p w14:paraId="78240EAC">
      <w:pPr>
        <w:pStyle w:val="11"/>
        <w:numPr>
          <w:ilvl w:val="1"/>
          <w:numId w:val="4"/>
        </w:numPr>
        <w:tabs>
          <w:tab w:val="left" w:pos="485"/>
        </w:tabs>
        <w:spacing w:before="0" w:after="0" w:line="240" w:lineRule="auto"/>
        <w:ind w:left="485" w:right="0" w:hanging="320"/>
        <w:jc w:val="left"/>
        <w:rPr>
          <w:b/>
          <w:sz w:val="24"/>
        </w:rPr>
      </w:pPr>
      <w:r>
        <w:rPr>
          <w:sz w:val="24"/>
        </w:rPr>
        <w:t xml:space="preserve">Compare results with Z-score normalization in terms of </w:t>
      </w:r>
      <w:r>
        <w:rPr>
          <w:b/>
          <w:sz w:val="24"/>
        </w:rPr>
        <w:t xml:space="preserve">scaling and sensitivity to </w:t>
      </w:r>
      <w:r>
        <w:rPr>
          <w:b/>
          <w:spacing w:val="-2"/>
          <w:sz w:val="24"/>
        </w:rPr>
        <w:t>outliers</w:t>
      </w:r>
    </w:p>
    <w:p w14:paraId="1F49849F">
      <w:pPr>
        <w:pStyle w:val="11"/>
        <w:widowControl w:val="0"/>
        <w:numPr>
          <w:numId w:val="0"/>
        </w:numPr>
        <w:tabs>
          <w:tab w:val="left" w:pos="485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hint="default"/>
          <w:b/>
          <w:sz w:val="24"/>
          <w:lang w:val="en-US"/>
        </w:rPr>
      </w:pPr>
      <w:r>
        <w:rPr>
          <w:rFonts w:hint="default"/>
          <w:spacing w:val="-2"/>
          <w:sz w:val="24"/>
          <w:lang w:val="en-US"/>
        </w:rPr>
        <w:drawing>
          <wp:inline distT="0" distB="0" distL="114300" distR="114300">
            <wp:extent cx="6757670" cy="9010015"/>
            <wp:effectExtent l="0" t="0" r="8890" b="12065"/>
            <wp:docPr id="23" name="Picture 23" descr="WhatsApp Image 2026-08-01 at 1.50.5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WhatsApp Image 2026-08-01 at 1.50.54 P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57670" cy="901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pacing w:val="-2"/>
          <w:sz w:val="24"/>
          <w:lang w:val="en-US"/>
        </w:rPr>
        <w:drawing>
          <wp:inline distT="0" distB="0" distL="114300" distR="114300">
            <wp:extent cx="6757670" cy="9010015"/>
            <wp:effectExtent l="0" t="0" r="8890" b="12065"/>
            <wp:docPr id="22" name="Picture 22" descr="WhatsApp Image 2026-08-01 at 1.50.54 P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WhatsApp Image 2026-08-01 at 1.50.54 PM (1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57670" cy="901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drawing>
          <wp:inline distT="0" distB="0" distL="114300" distR="114300">
            <wp:extent cx="6757670" cy="9010015"/>
            <wp:effectExtent l="0" t="0" r="8890" b="12065"/>
            <wp:docPr id="24" name="Picture 24" descr="WhatsApp Image 2026-08-01 at 1.50.54 PM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WhatsApp Image 2026-08-01 at 1.50.54 PM (2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57670" cy="901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sz w:val="24"/>
          <w:lang w:val="en-US"/>
        </w:rPr>
        <w:drawing>
          <wp:inline distT="0" distB="0" distL="114300" distR="114300">
            <wp:extent cx="6754495" cy="6162675"/>
            <wp:effectExtent l="0" t="0" r="9525" b="12065"/>
            <wp:docPr id="25" name="Picture 25" descr="WhatsApp Image 2026-08-01 at 1.50.54 PM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WhatsApp Image 2026-08-01 at 1.50.54 PM (3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754495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sz w:val="24"/>
          <w:lang w:val="en-US"/>
        </w:rPr>
        <w:drawing>
          <wp:inline distT="0" distB="0" distL="114300" distR="114300">
            <wp:extent cx="6754495" cy="6140450"/>
            <wp:effectExtent l="0" t="0" r="1270" b="12065"/>
            <wp:docPr id="26" name="Picture 26" descr="WhatsApp Image 2026-08-01 at 1.50.54 PM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WhatsApp Image 2026-08-01 at 1.50.54 PM (4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754495" cy="614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sz w:val="24"/>
          <w:lang w:val="en-US"/>
        </w:rPr>
        <w:drawing>
          <wp:inline distT="0" distB="0" distL="114300" distR="114300">
            <wp:extent cx="6754495" cy="6086475"/>
            <wp:effectExtent l="0" t="0" r="9525" b="12065"/>
            <wp:docPr id="27" name="Picture 27" descr="WhatsApp Image 2026-08-01 at 1.50.54 PM 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WhatsApp Image 2026-08-01 at 1.50.54 PM (5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754495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1920" w:h="16840"/>
      <w:pgMar w:top="1380" w:right="0" w:bottom="280" w:left="127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ngLiU_HKSCS-ExtB">
    <w:panose1 w:val="02020500000000000000"/>
    <w:charset w:val="88"/>
    <w:family w:val="roman"/>
    <w:pitch w:val="default"/>
    <w:sig w:usb0="8000002F" w:usb1="02000008" w:usb2="00000000" w:usb3="00000000" w:csb0="0010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BD655F">
    <w:pPr>
      <w:pStyle w:val="9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907415</wp:posOffset>
              </wp:positionV>
              <wp:extent cx="1290320" cy="224155"/>
              <wp:effectExtent l="0" t="0" r="0" b="0"/>
              <wp:wrapNone/>
              <wp:docPr id="8" name="Text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032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3825FC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 MT"/>
                              <w:sz w:val="28"/>
                            </w:rPr>
                          </w:pPr>
                          <w:r>
                            <w:rPr>
                              <w:rFonts w:ascii="Arial MT"/>
                              <w:sz w:val="28"/>
                            </w:rPr>
                            <w:t>Sample</w:t>
                          </w:r>
                          <w:r>
                            <w:rPr>
                              <w:rFonts w:ascii="Arial MT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28"/>
                            </w:rPr>
                            <w:t>Dataset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" o:spid="_x0000_s1026" o:spt="202" type="#_x0000_t202" style="position:absolute;left:0pt;margin-left:71pt;margin-top:71.45pt;height:17.65pt;width:101.6pt;mso-position-horizontal-relative:page;mso-position-vertical-relative:page;z-index:-251656192;mso-width-relative:page;mso-height-relative:page;" filled="f" stroked="f" coordsize="21600,21600" o:gfxdata="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PCC&#10;dS7ZAAAACwEAAA8AAAAAAAAAAQAgAAAAIgAAAGRycy9kb3ducmV2LnhtbFBLAQIUABQAAAAIAIdO&#10;4kCgtDShsAEAAHQDAAAOAAAAAAAAAAEAIAAAACg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D3825FC">
                    <w:pPr>
                      <w:spacing w:before="11"/>
                      <w:ind w:left="20" w:right="0" w:firstLine="0"/>
                      <w:jc w:val="left"/>
                      <w:rPr>
                        <w:rFonts w:ascii="Arial MT"/>
                        <w:sz w:val="28"/>
                      </w:rPr>
                    </w:pPr>
                    <w:r>
                      <w:rPr>
                        <w:rFonts w:ascii="Arial MT"/>
                        <w:sz w:val="28"/>
                      </w:rPr>
                      <w:t>Sample</w:t>
                    </w:r>
                    <w:r>
                      <w:rPr>
                        <w:rFonts w:ascii="Arial MT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28"/>
                      </w:rPr>
                      <w:t>Dataset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8034DB">
    <w:pPr>
      <w:pStyle w:val="9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upperLetter"/>
      <w:lvlText w:val="%1."/>
      <w:lvlJc w:val="left"/>
      <w:pPr>
        <w:ind w:left="507" w:hanging="34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entative="0">
      <w:start w:val="1"/>
      <w:numFmt w:val="lowerRoman"/>
      <w:lvlText w:val="%2."/>
      <w:lvlJc w:val="left"/>
      <w:pPr>
        <w:ind w:left="351" w:hanging="18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27" w:hanging="18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54" w:hanging="18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81" w:hanging="18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08" w:hanging="18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36" w:hanging="18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63" w:hanging="18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90" w:hanging="187"/>
      </w:pPr>
      <w:rPr>
        <w:rFonts w:hint="default"/>
        <w:lang w:val="en-US" w:eastAsia="en-US" w:bidi="ar-SA"/>
      </w:rPr>
    </w:lvl>
  </w:abstractNum>
  <w:abstractNum w:abstractNumId="1">
    <w:nsid w:val="CF092B84"/>
    <w:multiLevelType w:val="multilevel"/>
    <w:tmpl w:val="CF092B84"/>
    <w:lvl w:ilvl="0" w:tentative="0">
      <w:start w:val="0"/>
      <w:numFmt w:val="bullet"/>
      <w:lvlText w:val="●"/>
      <w:lvlJc w:val="left"/>
      <w:pPr>
        <w:ind w:left="88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5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3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0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8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6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3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1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92" w:hanging="360"/>
      </w:pPr>
      <w:rPr>
        <w:rFonts w:hint="default"/>
        <w:lang w:val="en-US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upperLetter"/>
      <w:lvlText w:val="%1."/>
      <w:lvlJc w:val="left"/>
      <w:pPr>
        <w:ind w:left="507" w:hanging="34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entative="0">
      <w:start w:val="1"/>
      <w:numFmt w:val="lowerRoman"/>
      <w:lvlText w:val="%2."/>
      <w:lvlJc w:val="left"/>
      <w:pPr>
        <w:ind w:left="351" w:hanging="18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1"/>
      <w:numFmt w:val="upperLetter"/>
      <w:lvlText w:val="%3."/>
      <w:lvlJc w:val="left"/>
      <w:pPr>
        <w:ind w:left="507" w:hanging="34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3" w:tentative="0">
      <w:start w:val="1"/>
      <w:numFmt w:val="lowerRoman"/>
      <w:lvlText w:val="%4."/>
      <w:lvlJc w:val="left"/>
      <w:pPr>
        <w:ind w:left="165" w:hanging="18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 w:tentative="0">
      <w:start w:val="1"/>
      <w:numFmt w:val="upperLetter"/>
      <w:lvlText w:val="%5."/>
      <w:lvlJc w:val="left"/>
      <w:pPr>
        <w:ind w:left="507" w:hanging="34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5" w:tentative="0">
      <w:start w:val="1"/>
      <w:numFmt w:val="lowerRoman"/>
      <w:lvlText w:val="%6."/>
      <w:lvlJc w:val="left"/>
      <w:pPr>
        <w:ind w:left="351" w:hanging="18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72" w:hanging="18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40" w:hanging="18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08" w:hanging="187"/>
      </w:pPr>
      <w:rPr>
        <w:rFonts w:hint="default"/>
        <w:lang w:val="en-US" w:eastAsia="en-US" w:bidi="ar-SA"/>
      </w:rPr>
    </w:lvl>
  </w:abstractNum>
  <w:abstractNum w:abstractNumId="3">
    <w:nsid w:val="59ADCABA"/>
    <w:multiLevelType w:val="multilevel"/>
    <w:tmpl w:val="59ADCABA"/>
    <w:lvl w:ilvl="0" w:tentative="0">
      <w:start w:val="4"/>
      <w:numFmt w:val="decimal"/>
      <w:lvlText w:val="%1."/>
      <w:lvlJc w:val="left"/>
      <w:pPr>
        <w:ind w:left="165" w:hanging="240"/>
        <w:jc w:val="left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1"/>
      <w:numFmt w:val="lowerLetter"/>
      <w:lvlText w:val="(%2)"/>
      <w:lvlJc w:val="left"/>
      <w:pPr>
        <w:ind w:left="491" w:hanging="32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27" w:hanging="32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54" w:hanging="32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81" w:hanging="32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08" w:hanging="32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36" w:hanging="32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63" w:hanging="32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90" w:hanging="327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6305446"/>
    <w:rsid w:val="1BEE7E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0"/>
      <w:ind w:right="1244"/>
      <w:jc w:val="center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type="paragraph" w:styleId="3">
    <w:name w:val="heading 2"/>
    <w:basedOn w:val="1"/>
    <w:qFormat/>
    <w:uiPriority w:val="1"/>
    <w:pPr>
      <w:ind w:left="165"/>
      <w:outlineLvl w:val="2"/>
    </w:pPr>
    <w:rPr>
      <w:rFonts w:ascii="Arial MT" w:hAnsi="Arial MT" w:eastAsia="Arial MT" w:cs="Arial MT"/>
      <w:sz w:val="32"/>
      <w:szCs w:val="32"/>
      <w:lang w:val="en-US" w:eastAsia="en-US" w:bidi="ar-SA"/>
    </w:rPr>
  </w:style>
  <w:style w:type="paragraph" w:styleId="4">
    <w:name w:val="heading 3"/>
    <w:basedOn w:val="1"/>
    <w:qFormat/>
    <w:uiPriority w:val="1"/>
    <w:pPr>
      <w:ind w:right="1244"/>
      <w:jc w:val="center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5">
    <w:name w:val="heading 4"/>
    <w:basedOn w:val="1"/>
    <w:qFormat/>
    <w:uiPriority w:val="1"/>
    <w:pPr>
      <w:ind w:left="505" w:hanging="340"/>
      <w:outlineLvl w:val="4"/>
    </w:pPr>
    <w:rPr>
      <w:rFonts w:ascii="Arial MT" w:hAnsi="Arial MT" w:eastAsia="Arial MT" w:cs="Arial MT"/>
      <w:sz w:val="28"/>
      <w:szCs w:val="28"/>
      <w:lang w:val="en-US" w:eastAsia="en-US" w:bidi="ar-SA"/>
    </w:rPr>
  </w:style>
  <w:style w:type="paragraph" w:styleId="6">
    <w:name w:val="heading 5"/>
    <w:basedOn w:val="1"/>
    <w:qFormat/>
    <w:uiPriority w:val="1"/>
    <w:pPr>
      <w:spacing w:before="1"/>
      <w:ind w:left="165"/>
      <w:outlineLvl w:val="5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ind w:left="418" w:hanging="253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2">
    <w:name w:val="Table Paragraph"/>
    <w:basedOn w:val="1"/>
    <w:qFormat/>
    <w:uiPriority w:val="1"/>
    <w:pPr>
      <w:spacing w:before="1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356</Words>
  <Characters>2152</Characters>
  <TotalTime>0</TotalTime>
  <ScaleCrop>false</ScaleCrop>
  <LinksUpToDate>false</LinksUpToDate>
  <CharactersWithSpaces>2423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2026-08-01T08:28:00Z</dcterms:created>
  <dc:creator>vemul</dc:creator>
  <cp:lastModifiedBy>1219 Dharani reddy</cp:lastModifiedBy>
  <dcterms:modified xsi:type="dcterms:W3CDTF">2026-08-01T08:37:01Z</dcterms:modified>
  <dc:title>csa16_CO2_MEDIUM-set1.docx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2026-08-01T00:00:00Z</vt:filetime>
  </property>
  <property fmtid="{D5CDD505-2E9C-101B-9397-08002B2CF9AE}" pid="6" name="KSOTemplateDocerSaveRecord">
    <vt:lpwstr>eyJoZGlkIjoiNTMzNGVhYTVlOGJjMTk2YWQ1YjNmZWU0YTg4ZmE2MDQiLCJ1c2VySWQiOiI1Njc0MzI0OTY3MTkifQ==</vt:lpwstr>
  </property>
  <property fmtid="{D5CDD505-2E9C-101B-9397-08002B2CF9AE}" pid="7" name="KSOProductBuildVer">
    <vt:lpwstr>1033-12.1.0.27458</vt:lpwstr>
  </property>
  <property fmtid="{D5CDD505-2E9C-101B-9397-08002B2CF9AE}" pid="8" name="ICV">
    <vt:lpwstr>AE31FB3441194E1CA386110E453F31D9_13</vt:lpwstr>
  </property>
</Properties>
</file>